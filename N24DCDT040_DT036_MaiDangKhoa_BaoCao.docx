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xmlns:a14="http://schemas.microsoft.com/office/drawing/2010/main" mc:Ignorable="w14 w15 wp14">
  <w:body>
    <w:p xmlns:wp14="http://schemas.microsoft.com/office/word/2010/wordml" w14:paraId="61D5B0EA" wp14:textId="77777777">
      <w:pPr>
        <w:spacing w:after="40"/>
        <w:jc w:val="center"/>
      </w:pPr>
      <w:r>
        <w:rPr>
          <w:b/>
        </w:rPr>
        <w:t>BỘ KHOA HỌC VÀ CÔNG NGHỆ</w:t>
      </w:r>
    </w:p>
    <w:p xmlns:wp14="http://schemas.microsoft.com/office/word/2010/wordml" w14:paraId="5DF0E5C9" wp14:textId="77777777">
      <w:pPr>
        <w:spacing w:after="40"/>
        <w:jc w:val="center"/>
      </w:pPr>
      <w:r>
        <w:rPr>
          <w:b/>
          <w:sz w:val="28"/>
        </w:rPr>
        <w:t>HỌC VIỆN CÔNG NGHỆ BƯU CHÍNH VIỄN THÔNG</w:t>
      </w:r>
    </w:p>
    <w:p xmlns:wp14="http://schemas.microsoft.com/office/word/2010/wordml" w14:paraId="7DAC359E" wp14:textId="77777777">
      <w:pPr>
        <w:spacing w:after="40"/>
        <w:jc w:val="center"/>
      </w:pPr>
      <w:r>
        <w:rPr>
          <w:b/>
        </w:rPr>
        <w:t>CƠ SỞ TẠI TP. HỒ CHÍ MINH</w:t>
      </w:r>
    </w:p>
    <w:p xmlns:wp14="http://schemas.microsoft.com/office/word/2010/wordml" w14:paraId="5291FA4A" wp14:textId="77777777">
      <w:pPr>
        <w:spacing w:after="40"/>
        <w:jc w:val="center"/>
      </w:pPr>
      <w:r>
        <w:rPr>
          <w:b/>
        </w:rPr>
        <w:t xml:space="preserve">KHOA </w:t>
      </w:r>
      <w:sdt>
        <w:sdtPr>
          <w:alias w:val="ĐIỀN THEO LỚP"/>
          <w:tag w:val="SV_0001"/>
          <w:id w:val="700001"/>
          <w:text w:multiLine="1"/>
        </w:sdtPr>
        <w:sdtContent>
          <w:r>
            <w:rPr>
              <w:b/>
            </w:rPr>
            <w:t>ĐIỆN TỬ 2</w:t>
          </w:r>
        </w:sdtContent>
      </w:sdt>
    </w:p>
    <w:p xmlns:wp14="http://schemas.microsoft.com/office/word/2010/wordml" w14:paraId="453BC784" wp14:textId="77777777">
      <w:pPr>
        <w:pStyle w:val="169"/>
        <w:spacing w:before="0" w:after="880" w:line="269" w:lineRule="auto"/>
        <w:ind w:firstLine="0"/>
        <w:jc w:val="left"/>
      </w:pPr>
    </w:p>
    <w:p xmlns:wp14="http://schemas.microsoft.com/office/word/2010/wordml" w14:paraId="2161FC9B" wp14:textId="77777777">
      <w:pPr>
        <w:pStyle w:val="37"/>
        <w:keepNext/>
        <w:pBdr>
          <w:top w:val="none" w:color="auto" w:sz="0" w:space="0"/>
          <w:left w:val="none" w:color="auto" w:sz="0" w:space="0"/>
          <w:bottom w:val="none" w:color="auto" w:sz="0" w:space="0"/>
          <w:right w:val="none" w:color="auto" w:sz="0" w:space="0"/>
          <w:between w:val="none" w:color="auto" w:sz="0" w:space="0"/>
        </w:pBdr>
        <w:spacing w:after="100" w:line="269" w:lineRule="auto"/>
        <w:jc w:val="center"/>
      </w:pPr>
      <w:r>
        <w:rPr>
          <w:rFonts w:ascii="Times New Roman" w:hAnsi="Times New Roman"/>
          <w:b/>
          <w:color w:val="000000"/>
          <w:sz w:val="40"/>
        </w:rPr>
        <w:t>BÁO CÁO ĐỒ ÁN HỌC PHẦN</w:t>
      </w:r>
    </w:p>
    <w:p xmlns:wp14="http://schemas.microsoft.com/office/word/2010/wordml" w14:paraId="47247E21" wp14:textId="77777777">
      <w:pPr>
        <w:pStyle w:val="169"/>
        <w:spacing w:before="0" w:after="100" w:line="269" w:lineRule="auto"/>
        <w:ind w:firstLine="0"/>
        <w:jc w:val="center"/>
      </w:pPr>
      <w:r>
        <w:rPr>
          <w:b/>
          <w:sz w:val="36"/>
        </w:rPr>
        <w:t>CẤU TRÚC DỮ LIỆU VÀ GIẢI THUẬT</w:t>
      </w:r>
    </w:p>
    <w:p xmlns:wp14="http://schemas.microsoft.com/office/word/2010/wordml" w14:paraId="5E079E30" wp14:textId="77777777">
      <w:pPr>
        <w:pStyle w:val="169"/>
        <w:spacing w:before="0" w:after="100" w:line="269" w:lineRule="auto"/>
        <w:ind w:firstLine="0"/>
        <w:jc w:val="center"/>
      </w:pPr>
      <w:r>
        <w:rPr>
          <w:sz w:val="32"/>
        </w:rPr>
        <w:t xml:space="preserve">Ngành </w:t>
      </w:r>
      <w:sdt>
        <w:sdtPr>
          <w:alias w:val="SINH VIÊN ĐIỀN"/>
          <w:tag w:val="SV_0002"/>
          <w:id w:val="700002"/>
          <w:text w:multiLine="1"/>
        </w:sdtPr>
        <w:sdtContent>
          <w:r>
            <w:rPr>
              <w:sz w:val="32"/>
            </w:rPr>
            <w:t>Kỹ thuật điện, điện tử</w:t>
          </w:r>
        </w:sdtContent>
      </w:sdt>
    </w:p>
    <w:p xmlns:wp14="http://schemas.microsoft.com/office/word/2010/wordml" w14:paraId="654C8E59" wp14:textId="77777777">
      <w:pPr>
        <w:pStyle w:val="169"/>
        <w:spacing w:before="360" w:after="100" w:line="269" w:lineRule="auto"/>
        <w:ind w:firstLine="0"/>
        <w:jc w:val="center"/>
      </w:pPr>
      <w:r>
        <w:rPr>
          <w:b/>
          <w:sz w:val="32"/>
        </w:rPr>
        <w:t>ĐỀ TÀI</w:t>
      </w:r>
    </w:p>
    <w:p xmlns:wp14="http://schemas.microsoft.com/office/word/2010/wordml" w14:paraId="44FDD049" wp14:textId="77777777">
      <w:pPr>
        <w:pStyle w:val="169"/>
        <w:spacing w:before="0" w:after="100" w:line="269" w:lineRule="auto"/>
        <w:ind w:firstLine="0"/>
        <w:jc w:val="center"/>
      </w:pPr>
      <w:sdt>
        <w:sdtPr>
          <w:alias w:val="TÊN ĐỀ TÀI THEO PHIẾU"/>
          <w:tag w:val="SV_0003"/>
          <w:id w:val="700003"/>
          <w:text w:multiLine="1"/>
        </w:sdtPr>
        <w:sdtContent>
          <w:r>
            <w:rPr>
              <w:b/>
              <w:sz w:val="32"/>
            </w:rPr>
            <w:t>Phân tích số nguyên thành tổng không tăng</w:t>
          </w:r>
        </w:sdtContent>
      </w:sdt>
    </w:p>
    <w:p xmlns:wp14="http://schemas.microsoft.com/office/word/2010/wordml" w14:paraId="582C6632" wp14:textId="77777777">
      <w:pPr>
        <w:pStyle w:val="169"/>
        <w:spacing w:before="0" w:after="480" w:line="269" w:lineRule="auto"/>
        <w:ind w:firstLine="0"/>
        <w:jc w:val="center"/>
      </w:pPr>
      <w:r>
        <w:rPr>
          <w:sz w:val="24"/>
        </w:rPr>
        <w:t xml:space="preserve">Mã đề </w:t>
      </w:r>
      <w:sdt>
        <w:sdtPr>
          <w:alias w:val="MÃ ĐỀ"/>
          <w:tag w:val="SV_0004"/>
          <w:id w:val="700004"/>
          <w:text w:multiLine="1"/>
        </w:sdtPr>
        <w:sdtContent>
          <w:r>
            <w:rPr>
              <w:sz w:val="24"/>
            </w:rPr>
            <w:t>DT036</w:t>
          </w:r>
        </w:sdtContent>
      </w:sdt>
    </w:p>
    <w:tbl>
      <w:tblPr>
        <w:tblStyle w:val="3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70" w:type="dxa"/>
          <w:left w:w="70" w:type="dxa"/>
          <w:bottom w:w="70" w:type="dxa"/>
          <w:right w:w="70" w:type="dxa"/>
        </w:tblCellMar>
      </w:tblPr>
      <w:tblGrid>
        <w:gridCol w:w="3969"/>
        <w:gridCol w:w="5102"/>
      </w:tblGrid>
      <w:tr xmlns:wp14="http://schemas.microsoft.com/office/word/2010/wordml" w14:paraId="08905F70"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3A5978A9" wp14:textId="77777777">
            <w:pPr>
              <w:spacing w:after="40" w:line="252" w:lineRule="auto"/>
            </w:pPr>
            <w:r>
              <w:t>Giảng viên hướng dẫn</w:t>
            </w:r>
          </w:p>
        </w:tc>
        <w:tc>
          <w:tcPr>
            <w:tcW w:w="5102" w:type="dxa"/>
            <w:vAlign w:val="center"/>
          </w:tcPr>
          <w:p w14:paraId="1576C5D6" wp14:textId="77777777">
            <w:pPr>
              <w:spacing w:after="40" w:line="252" w:lineRule="auto"/>
            </w:pPr>
            <w:r>
              <w:t>Hồ Nhựt Minh</w:t>
            </w:r>
          </w:p>
        </w:tc>
      </w:tr>
      <w:tr xmlns:wp14="http://schemas.microsoft.com/office/word/2010/wordml" w14:paraId="0A2D33A3"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25AA041C" wp14:textId="77777777">
            <w:pPr>
              <w:spacing w:after="40" w:line="252" w:lineRule="auto"/>
            </w:pPr>
            <w:r>
              <w:t>Sinh viên thực hiện</w:t>
            </w:r>
          </w:p>
        </w:tc>
        <w:tc>
          <w:tcPr>
            <w:tcW w:w="5102" w:type="dxa"/>
            <w:vAlign w:val="center"/>
          </w:tcPr>
          <w:p w14:paraId="066C7766" wp14:textId="77777777">
            <w:pPr>
              <w:spacing w:after="40" w:line="252" w:lineRule="auto"/>
            </w:pPr>
            <w:sdt>
              <w:sdtPr>
                <w:alias w:val="HỌ VÀ TÊN"/>
                <w:tag w:val="SV_0005"/>
                <w:id w:val="700005"/>
                <w:text w:multiLine="1"/>
              </w:sdtPr>
              <w:sdtContent>
                <w:r>
                  <w:t>Mai Đăng Khoa</w:t>
                </w:r>
              </w:sdtContent>
            </w:sdt>
          </w:p>
        </w:tc>
      </w:tr>
      <w:tr xmlns:wp14="http://schemas.microsoft.com/office/word/2010/wordml" w14:paraId="560946B7"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0322B4CF" wp14:textId="77777777">
            <w:pPr>
              <w:spacing w:after="40" w:line="252" w:lineRule="auto"/>
            </w:pPr>
            <w:r>
              <w:t>Mã số sinh viên</w:t>
            </w:r>
          </w:p>
        </w:tc>
        <w:tc>
          <w:tcPr>
            <w:tcW w:w="5102" w:type="dxa"/>
            <w:vAlign w:val="center"/>
          </w:tcPr>
          <w:p w14:paraId="657F0C57" wp14:textId="77777777">
            <w:pPr>
              <w:spacing w:after="40" w:line="252" w:lineRule="auto"/>
            </w:pPr>
            <w:sdt>
              <w:sdtPr>
                <w:alias w:val="MSSV"/>
                <w:tag w:val="SV_0006"/>
                <w:id w:val="700006"/>
                <w:text w:multiLine="1"/>
              </w:sdtPr>
              <w:sdtContent>
                <w:r>
                  <w:t>N24DCDT040</w:t>
                </w:r>
              </w:sdtContent>
            </w:sdt>
          </w:p>
        </w:tc>
      </w:tr>
      <w:tr xmlns:wp14="http://schemas.microsoft.com/office/word/2010/wordml" w14:paraId="5F3DE8ED"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3CEAB48B" wp14:textId="77777777">
            <w:pPr>
              <w:spacing w:after="40" w:line="252" w:lineRule="auto"/>
            </w:pPr>
            <w:r>
              <w:t>Lớp</w:t>
            </w:r>
          </w:p>
        </w:tc>
        <w:tc>
          <w:tcPr>
            <w:tcW w:w="5102" w:type="dxa"/>
            <w:vAlign w:val="center"/>
          </w:tcPr>
          <w:p w14:paraId="131D1F13" wp14:textId="77777777">
            <w:pPr>
              <w:spacing w:after="40" w:line="252" w:lineRule="auto"/>
            </w:pPr>
            <w:sdt>
              <w:sdtPr>
                <w:alias w:val="LỚP"/>
                <w:tag w:val="SV_0007"/>
                <w:id w:val="700007"/>
                <w:text w:multiLine="1"/>
              </w:sdtPr>
              <w:sdtContent>
                <w:r>
                  <w:t>D24CQDT01-N</w:t>
                </w:r>
              </w:sdtContent>
            </w:sdt>
          </w:p>
        </w:tc>
      </w:tr>
    </w:tbl>
    <w:p xmlns:wp14="http://schemas.microsoft.com/office/word/2010/wordml" w14:paraId="651DC1CF" wp14:textId="77777777">
      <w:pPr>
        <w:pStyle w:val="169"/>
        <w:spacing w:before="0" w:line="240" w:lineRule="auto"/>
        <w:ind w:firstLine="0"/>
        <w:jc w:val="left"/>
      </w:pPr>
    </w:p>
    <w:p xmlns:wp14="http://schemas.microsoft.com/office/word/2010/wordml" w14:paraId="41A109C0" wp14:textId="77777777">
      <w:pPr>
        <w:pStyle w:val="169"/>
        <w:spacing w:before="500" w:after="100" w:line="269" w:lineRule="auto"/>
        <w:ind w:firstLine="0"/>
        <w:jc w:val="center"/>
      </w:pPr>
      <w:r>
        <w:rPr>
          <w:b/>
          <w:sz w:val="24"/>
        </w:rPr>
        <w:t>THÀNH PHỐ HỒ CHÍ MINH THÁNG 10 NĂM 2026</w:t>
      </w:r>
      <w:sdt>
        <w:sdtPr>
          <w:alias w:val="THÁNG"/>
          <w:tag w:val="SV_0008"/>
          <w:id w:val="700008"/>
          <w:text w:multiLine="1"/>
        </w:sdtPr>
        <w:sdtContent/>
      </w:sdt>
      <w:sdt>
        <w:sdtPr>
          <w:alias w:val="NĂM"/>
          <w:tag w:val="SV_0009"/>
          <w:id w:val="700009"/>
          <w:text w:multiLine="1"/>
        </w:sdtPr>
        <w:sdtContent/>
      </w:sdt>
    </w:p>
    <w:p xmlns:wp14="http://schemas.microsoft.com/office/word/2010/wordml" w14:paraId="59FFE5A3" wp14:textId="77777777">
      <w:pPr>
        <w:pageBreakBefore/>
        <w:spacing w:after="40"/>
        <w:jc w:val="center"/>
      </w:pPr>
      <w:r>
        <w:rPr>
          <w:b/>
        </w:rPr>
        <w:t>BỘ KHOA HỌC VÀ CÔNG NGHỆ</w:t>
      </w:r>
    </w:p>
    <w:p xmlns:wp14="http://schemas.microsoft.com/office/word/2010/wordml" w14:paraId="491984B7" wp14:textId="77777777">
      <w:pPr>
        <w:spacing w:after="40"/>
        <w:jc w:val="center"/>
      </w:pPr>
      <w:r>
        <w:rPr>
          <w:b/>
          <w:sz w:val="28"/>
        </w:rPr>
        <w:t>HỌC VIỆN CÔNG NGHỆ BƯU CHÍNH VIỄN THÔNG</w:t>
      </w:r>
    </w:p>
    <w:p xmlns:wp14="http://schemas.microsoft.com/office/word/2010/wordml" w14:paraId="73054CE6" wp14:textId="77777777">
      <w:pPr>
        <w:spacing w:after="40"/>
        <w:jc w:val="center"/>
      </w:pPr>
      <w:r>
        <w:rPr>
          <w:b/>
        </w:rPr>
        <w:t>CƠ SỞ TẠI TP. HỒ CHÍ MINH</w:t>
      </w:r>
    </w:p>
    <w:p xmlns:wp14="http://schemas.microsoft.com/office/word/2010/wordml" w14:paraId="2D640D64" wp14:textId="77777777">
      <w:pPr>
        <w:spacing w:after="40"/>
        <w:jc w:val="center"/>
      </w:pPr>
      <w:r>
        <w:rPr>
          <w:b/>
        </w:rPr>
        <w:t xml:space="preserve">KHOA </w:t>
      </w:r>
      <w:sdt>
        <w:sdtPr>
          <w:alias w:val="ĐIỀN THEO LỚP"/>
          <w:tag w:val="SV_0010"/>
          <w:id w:val="700010"/>
          <w:text w:multiLine="1"/>
        </w:sdtPr>
        <w:sdtContent>
          <w:r>
            <w:rPr>
              <w:b/>
            </w:rPr>
            <w:t>ĐIỆN TỬ 2</w:t>
          </w:r>
        </w:sdtContent>
      </w:sdt>
    </w:p>
    <w:p xmlns:wp14="http://schemas.microsoft.com/office/word/2010/wordml" w14:paraId="7262764A" wp14:textId="77777777">
      <w:pPr>
        <w:pStyle w:val="169"/>
        <w:spacing w:before="0" w:after="880" w:line="269" w:lineRule="auto"/>
        <w:ind w:firstLine="0"/>
        <w:jc w:val="left"/>
      </w:pPr>
    </w:p>
    <w:p xmlns:wp14="http://schemas.microsoft.com/office/word/2010/wordml" w14:paraId="4660E13B" wp14:textId="77777777">
      <w:pPr>
        <w:pStyle w:val="37"/>
        <w:keepNext/>
        <w:pBdr>
          <w:top w:val="none" w:color="auto" w:sz="0" w:space="0"/>
          <w:left w:val="none" w:color="auto" w:sz="0" w:space="0"/>
          <w:bottom w:val="none" w:color="auto" w:sz="0" w:space="0"/>
          <w:right w:val="none" w:color="auto" w:sz="0" w:space="0"/>
          <w:between w:val="none" w:color="auto" w:sz="0" w:space="0"/>
        </w:pBdr>
        <w:spacing w:after="100" w:line="269" w:lineRule="auto"/>
        <w:jc w:val="center"/>
      </w:pPr>
      <w:r>
        <w:rPr>
          <w:rFonts w:ascii="Times New Roman" w:hAnsi="Times New Roman"/>
          <w:b/>
          <w:color w:val="000000"/>
          <w:sz w:val="40"/>
        </w:rPr>
        <w:t>BÁO CÁO ĐỒ ÁN HỌC PHẦN</w:t>
      </w:r>
    </w:p>
    <w:p xmlns:wp14="http://schemas.microsoft.com/office/word/2010/wordml" w14:paraId="0DAD6117" wp14:textId="77777777">
      <w:pPr>
        <w:pStyle w:val="169"/>
        <w:spacing w:before="0" w:after="100" w:line="269" w:lineRule="auto"/>
        <w:ind w:firstLine="0"/>
        <w:jc w:val="center"/>
      </w:pPr>
      <w:r>
        <w:rPr>
          <w:b/>
          <w:sz w:val="36"/>
        </w:rPr>
        <w:t>CẤU TRÚC DỮ LIỆU VÀ GIẢI THUẬT</w:t>
      </w:r>
    </w:p>
    <w:p xmlns:wp14="http://schemas.microsoft.com/office/word/2010/wordml" w14:paraId="4F725BDD" wp14:textId="77777777">
      <w:pPr>
        <w:pStyle w:val="169"/>
        <w:spacing w:before="0" w:after="100" w:line="269" w:lineRule="auto"/>
        <w:ind w:firstLine="0"/>
        <w:jc w:val="center"/>
      </w:pPr>
      <w:r>
        <w:rPr>
          <w:sz w:val="32"/>
        </w:rPr>
        <w:t xml:space="preserve">Ngành </w:t>
      </w:r>
      <w:sdt>
        <w:sdtPr>
          <w:alias w:val="SINH VIÊN ĐIỀN"/>
          <w:tag w:val="SV_0011"/>
          <w:id w:val="700011"/>
          <w:text w:multiLine="1"/>
        </w:sdtPr>
        <w:sdtContent>
          <w:r>
            <w:rPr>
              <w:sz w:val="32"/>
            </w:rPr>
            <w:t>Kỹ thuật điện, điện tử</w:t>
          </w:r>
        </w:sdtContent>
      </w:sdt>
    </w:p>
    <w:p xmlns:wp14="http://schemas.microsoft.com/office/word/2010/wordml" w14:paraId="713B0313" wp14:textId="77777777">
      <w:pPr>
        <w:pStyle w:val="169"/>
        <w:spacing w:before="360" w:after="100" w:line="269" w:lineRule="auto"/>
        <w:ind w:firstLine="0"/>
        <w:jc w:val="center"/>
      </w:pPr>
      <w:r>
        <w:rPr>
          <w:b/>
          <w:sz w:val="32"/>
        </w:rPr>
        <w:t>ĐỀ TÀI</w:t>
      </w:r>
    </w:p>
    <w:p xmlns:wp14="http://schemas.microsoft.com/office/word/2010/wordml" w14:paraId="7FF1EF47" wp14:textId="77777777">
      <w:pPr>
        <w:pStyle w:val="169"/>
        <w:spacing w:before="0" w:after="100" w:line="269" w:lineRule="auto"/>
        <w:ind w:firstLine="0"/>
        <w:jc w:val="center"/>
      </w:pPr>
      <w:sdt>
        <w:sdtPr>
          <w:alias w:val="TÊN ĐỀ TÀI THEO PHIẾU"/>
          <w:tag w:val="SV_0012"/>
          <w:id w:val="700012"/>
          <w:text w:multiLine="1"/>
        </w:sdtPr>
        <w:sdtContent>
          <w:r>
            <w:rPr>
              <w:b/>
              <w:sz w:val="32"/>
            </w:rPr>
            <w:t>Phân tích số nguyên thành tổng không tăng</w:t>
          </w:r>
        </w:sdtContent>
      </w:sdt>
    </w:p>
    <w:p xmlns:wp14="http://schemas.microsoft.com/office/word/2010/wordml" w14:paraId="7F756EE6" wp14:textId="77777777">
      <w:pPr>
        <w:pStyle w:val="169"/>
        <w:spacing w:before="0" w:after="480" w:line="269" w:lineRule="auto"/>
        <w:ind w:firstLine="0"/>
        <w:jc w:val="center"/>
      </w:pPr>
      <w:r>
        <w:rPr>
          <w:sz w:val="24"/>
        </w:rPr>
        <w:t xml:space="preserve">Mã đề </w:t>
      </w:r>
      <w:sdt>
        <w:sdtPr>
          <w:alias w:val="MÃ ĐỀ"/>
          <w:tag w:val="SV_0013"/>
          <w:id w:val="700013"/>
          <w:text w:multiLine="1"/>
        </w:sdtPr>
        <w:sdtContent>
          <w:r>
            <w:rPr>
              <w:sz w:val="24"/>
            </w:rPr>
            <w:t>DT036</w:t>
          </w:r>
        </w:sdtContent>
      </w:sdt>
    </w:p>
    <w:tbl>
      <w:tblPr>
        <w:tblStyle w:val="3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70" w:type="dxa"/>
          <w:left w:w="70" w:type="dxa"/>
          <w:bottom w:w="70" w:type="dxa"/>
          <w:right w:w="70" w:type="dxa"/>
        </w:tblCellMar>
      </w:tblPr>
      <w:tblGrid>
        <w:gridCol w:w="3969"/>
        <w:gridCol w:w="5102"/>
      </w:tblGrid>
      <w:tr xmlns:wp14="http://schemas.microsoft.com/office/word/2010/wordml" w14:paraId="2AB43A72"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572C7459" wp14:textId="77777777">
            <w:pPr>
              <w:spacing w:after="40" w:line="252" w:lineRule="auto"/>
            </w:pPr>
            <w:r>
              <w:t>Giảng viên hướng dẫn</w:t>
            </w:r>
          </w:p>
        </w:tc>
        <w:tc>
          <w:tcPr>
            <w:tcW w:w="5102" w:type="dxa"/>
            <w:vAlign w:val="center"/>
          </w:tcPr>
          <w:p w14:paraId="5F7871D7" wp14:textId="77777777">
            <w:pPr>
              <w:spacing w:after="40" w:line="252" w:lineRule="auto"/>
            </w:pPr>
            <w:r>
              <w:t>Hồ Nhựt Minh</w:t>
            </w:r>
          </w:p>
        </w:tc>
      </w:tr>
      <w:tr xmlns:wp14="http://schemas.microsoft.com/office/word/2010/wordml" w14:paraId="77BBE0BD"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5F32EC1F" wp14:textId="77777777">
            <w:pPr>
              <w:spacing w:after="40" w:line="252" w:lineRule="auto"/>
            </w:pPr>
            <w:r>
              <w:t>Sinh viên thực hiện</w:t>
            </w:r>
          </w:p>
        </w:tc>
        <w:tc>
          <w:tcPr>
            <w:tcW w:w="5102" w:type="dxa"/>
            <w:vAlign w:val="center"/>
          </w:tcPr>
          <w:p w14:paraId="3F9950C1" wp14:textId="77777777">
            <w:pPr>
              <w:spacing w:after="40" w:line="252" w:lineRule="auto"/>
            </w:pPr>
            <w:sdt>
              <w:sdtPr>
                <w:alias w:val="HỌ VÀ TÊN"/>
                <w:tag w:val="SV_0014"/>
                <w:id w:val="700014"/>
                <w:text w:multiLine="1"/>
              </w:sdtPr>
              <w:sdtContent>
                <w:r>
                  <w:t>Mai Đăng Khoa</w:t>
                </w:r>
              </w:sdtContent>
            </w:sdt>
          </w:p>
        </w:tc>
      </w:tr>
      <w:tr xmlns:wp14="http://schemas.microsoft.com/office/word/2010/wordml" w14:paraId="0F0DE662"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7DA9B0B0" wp14:textId="77777777">
            <w:pPr>
              <w:spacing w:after="40" w:line="252" w:lineRule="auto"/>
            </w:pPr>
            <w:r>
              <w:t>Mã số sinh viên</w:t>
            </w:r>
          </w:p>
        </w:tc>
        <w:tc>
          <w:tcPr>
            <w:tcW w:w="5102" w:type="dxa"/>
            <w:vAlign w:val="center"/>
          </w:tcPr>
          <w:p w14:paraId="71EC3DDB" wp14:textId="77777777">
            <w:pPr>
              <w:spacing w:after="40" w:line="252" w:lineRule="auto"/>
            </w:pPr>
            <w:sdt>
              <w:sdtPr>
                <w:alias w:val="MSSV"/>
                <w:tag w:val="SV_0015"/>
                <w:id w:val="700015"/>
                <w:text w:multiLine="1"/>
              </w:sdtPr>
              <w:sdtContent>
                <w:r>
                  <w:t>N24DCDT040</w:t>
                </w:r>
              </w:sdtContent>
            </w:sdt>
          </w:p>
        </w:tc>
      </w:tr>
      <w:tr xmlns:wp14="http://schemas.microsoft.com/office/word/2010/wordml" w14:paraId="4D45AC25"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234BFFC4" wp14:textId="77777777">
            <w:pPr>
              <w:spacing w:after="40" w:line="252" w:lineRule="auto"/>
            </w:pPr>
            <w:r>
              <w:t>Lớp</w:t>
            </w:r>
          </w:p>
        </w:tc>
        <w:tc>
          <w:tcPr>
            <w:tcW w:w="5102" w:type="dxa"/>
            <w:vAlign w:val="center"/>
          </w:tcPr>
          <w:p w14:paraId="359FC497" wp14:textId="77777777">
            <w:pPr>
              <w:spacing w:after="40" w:line="252" w:lineRule="auto"/>
            </w:pPr>
            <w:sdt>
              <w:sdtPr>
                <w:alias w:val="LỚP"/>
                <w:tag w:val="SV_0016"/>
                <w:id w:val="700016"/>
                <w:text w:multiLine="1"/>
              </w:sdtPr>
              <w:sdtContent>
                <w:r>
                  <w:t>D24CQDT01-N</w:t>
                </w:r>
              </w:sdtContent>
            </w:sdt>
          </w:p>
        </w:tc>
      </w:tr>
      <w:tr xmlns:wp14="http://schemas.microsoft.com/office/word/2010/wordml" w14:paraId="2D980E2F"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04E9F8BD" wp14:textId="77777777">
            <w:pPr>
              <w:spacing w:after="40" w:line="252" w:lineRule="auto"/>
            </w:pPr>
            <w:r>
              <w:t>Học phần và nhóm</w:t>
            </w:r>
          </w:p>
        </w:tc>
        <w:tc>
          <w:tcPr>
            <w:tcW w:w="5102" w:type="dxa"/>
            <w:vAlign w:val="center"/>
          </w:tcPr>
          <w:p w14:paraId="1EF8105A" wp14:textId="77777777">
            <w:pPr>
              <w:spacing w:after="40" w:line="252" w:lineRule="auto"/>
            </w:pPr>
            <w:r>
              <w:t>INT13185   Nhóm 03</w:t>
            </w:r>
          </w:p>
        </w:tc>
      </w:tr>
      <w:tr xmlns:wp14="http://schemas.microsoft.com/office/word/2010/wordml" w14:paraId="174A3261"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0" w:type="dxa"/>
            <w:left w:w="70" w:type="dxa"/>
            <w:bottom w:w="70" w:type="dxa"/>
            <w:right w:w="70" w:type="dxa"/>
          </w:tblCellMar>
        </w:tblPrEx>
        <w:trPr>
          <w:cantSplit/>
        </w:trPr>
        <w:tc>
          <w:tcPr>
            <w:tcW w:w="3969" w:type="dxa"/>
            <w:vAlign w:val="center"/>
          </w:tcPr>
          <w:p w14:paraId="3D64F179" wp14:textId="77777777">
            <w:pPr>
              <w:spacing w:after="40" w:line="252" w:lineRule="auto"/>
            </w:pPr>
            <w:r>
              <w:t>Phiên bản báo cáo</w:t>
            </w:r>
          </w:p>
        </w:tc>
        <w:tc>
          <w:tcPr>
            <w:tcW w:w="5102" w:type="dxa"/>
            <w:vAlign w:val="center"/>
          </w:tcPr>
          <w:p w14:paraId="649084F9" wp14:textId="77777777">
            <w:pPr>
              <w:spacing w:after="40" w:line="252" w:lineRule="auto"/>
            </w:pPr>
            <w:sdt>
              <w:sdtPr>
                <w:alias w:val="NGÀY VÀ COMMIT MÃ ĐƯỢC KIỂM"/>
                <w:tag w:val="SV_0017"/>
                <w:id w:val="700017"/>
                <w:text w:multiLine="1"/>
              </w:sdtPr>
              <w:sdtContent>
                <w:r>
                  <w:t>Bản nộp cuối tuần 4/4, ngày 30/10/2026</w:t>
                </w:r>
              </w:sdtContent>
            </w:sdt>
          </w:p>
        </w:tc>
      </w:tr>
    </w:tbl>
    <w:p xmlns:wp14="http://schemas.microsoft.com/office/word/2010/wordml" w14:paraId="147B78A0" wp14:textId="77777777">
      <w:pPr>
        <w:pStyle w:val="169"/>
        <w:spacing w:before="0" w:line="240" w:lineRule="auto"/>
        <w:ind w:firstLine="0"/>
        <w:jc w:val="left"/>
      </w:pPr>
    </w:p>
    <w:p xmlns:wp14="http://schemas.microsoft.com/office/word/2010/wordml" w14:paraId="5FCF4D3E" wp14:textId="77777777">
      <w:pPr>
        <w:pStyle w:val="169"/>
        <w:spacing w:before="500" w:after="100" w:line="269" w:lineRule="auto"/>
        <w:ind w:firstLine="0"/>
        <w:jc w:val="center"/>
      </w:pPr>
      <w:r>
        <w:rPr>
          <w:b/>
          <w:sz w:val="24"/>
        </w:rPr>
        <w:t>THÀNH PHỐ HỒ CHÍ MINH THÁNG 10 NĂM 2026</w:t>
      </w:r>
      <w:sdt>
        <w:sdtPr>
          <w:alias w:val="THÁNG"/>
          <w:tag w:val="SV_0018"/>
          <w:id w:val="700018"/>
          <w:text w:multiLine="1"/>
        </w:sdtPr>
        <w:sdtContent/>
      </w:sdt>
      <w:sdt>
        <w:sdtPr>
          <w:alias w:val="NĂM"/>
          <w:tag w:val="SV_0019"/>
          <w:id w:val="700019"/>
          <w:text w:multiLine="1"/>
        </w:sdtPr>
        <w:sdtContent/>
      </w:sdt>
    </w:p>
    <w:p xmlns:wp14="http://schemas.microsoft.com/office/word/2010/wordml" w14:paraId="2ED3296D" wp14:textId="77777777">
      <w:pPr>
        <w:sectPr>
          <w:pgSz w:w="11906" w:h="16838" w:orient="portrait"/>
          <w:pgMar w:top="1134" w:right="1134" w:bottom="1134" w:left="1701" w:header="567" w:footer="567" w:gutter="0"/>
          <w:cols w:space="720" w:num="1"/>
          <w:docGrid w:linePitch="360" w:charSpace="0"/>
        </w:sectPr>
      </w:pPr>
    </w:p>
    <w:p xmlns:wp14="http://schemas.microsoft.com/office/word/2010/wordml" w14:paraId="75E915A2" wp14:textId="77777777">
      <w:pPr>
        <w:pStyle w:val="2"/>
        <w:keepNext w:val="0"/>
        <w:spacing w:before="0" w:after="320"/>
      </w:pPr>
      <w:bookmarkStart w:name="_Toc243125606" w:id="0"/>
      <w:r>
        <w:t>PHIẾU GIAO ĐỀ TÀI</w:t>
      </w:r>
      <w:bookmarkEnd w:id="0"/>
    </w:p>
    <w:p xmlns:wp14="http://schemas.microsoft.com/office/word/2010/wordml" w14:paraId="09EFDC4B" wp14:textId="77777777">
      <w:pPr>
        <w:pStyle w:val="169"/>
        <w:spacing w:before="0" w:after="100" w:line="269" w:lineRule="auto"/>
        <w:ind w:firstLine="0"/>
        <w:jc w:val="left"/>
      </w:pPr>
      <w:r>
        <w:rPr>
          <w:b/>
        </w:rPr>
        <w:t>Học phần INT13185   Nhóm 03   Giảng viên Hồ Nhựt Minh</w:t>
      </w:r>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2835"/>
        <w:gridCol w:w="6236"/>
      </w:tblGrid>
      <w:tr xmlns:wp14="http://schemas.microsoft.com/office/word/2010/wordml" w14:paraId="377157D2"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2835" w:type="dxa"/>
            <w:shd w:val="clear" w:color="auto" w:fill="E8EBEF"/>
            <w:vAlign w:val="center"/>
          </w:tcPr>
          <w:p w14:paraId="51E2E736" wp14:textId="77777777">
            <w:pPr>
              <w:spacing w:after="40" w:line="252" w:lineRule="auto"/>
            </w:pPr>
            <w:r>
              <w:rPr>
                <w:b/>
                <w:sz w:val="24"/>
              </w:rPr>
              <w:t>Thông tin</w:t>
            </w:r>
          </w:p>
        </w:tc>
        <w:tc>
          <w:tcPr>
            <w:tcW w:w="6236" w:type="dxa"/>
            <w:shd w:val="clear" w:color="auto" w:fill="E8EBEF"/>
            <w:vAlign w:val="center"/>
          </w:tcPr>
          <w:p w14:paraId="08CCE4C7" wp14:textId="77777777">
            <w:pPr>
              <w:spacing w:after="40" w:line="252" w:lineRule="auto"/>
            </w:pPr>
            <w:r>
              <w:rPr>
                <w:b/>
                <w:sz w:val="24"/>
              </w:rPr>
              <w:t>Sinh viên điền theo bảng phân công</w:t>
            </w:r>
          </w:p>
        </w:tc>
      </w:tr>
      <w:tr xmlns:wp14="http://schemas.microsoft.com/office/word/2010/wordml" w14:paraId="5D24BF2D"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1242EF9B" wp14:textId="77777777">
            <w:pPr>
              <w:spacing w:after="40" w:line="252" w:lineRule="auto"/>
            </w:pPr>
            <w:r>
              <w:rPr>
                <w:sz w:val="24"/>
              </w:rPr>
              <w:t>Họ tên MSSV lớp</w:t>
            </w:r>
          </w:p>
        </w:tc>
        <w:tc>
          <w:tcPr>
            <w:tcW w:w="6236" w:type="dxa"/>
            <w:vAlign w:val="center"/>
          </w:tcPr>
          <w:p w14:paraId="2CEEB865" wp14:textId="77777777">
            <w:pPr>
              <w:spacing w:after="40" w:line="252" w:lineRule="auto"/>
            </w:pPr>
            <w:sdt>
              <w:sdtPr>
                <w:alias w:val="HỌ TÊN"/>
                <w:tag w:val="SV_0020"/>
                <w:id w:val="700020"/>
                <w:text w:multiLine="1"/>
              </w:sdtPr>
              <w:sdtContent>
                <w:r>
                  <w:rPr>
                    <w:sz w:val="24"/>
                  </w:rPr>
                  <w:t>Mai Đăng Khoa; N24DCDT040; D24CQDT01-N</w:t>
                </w:r>
              </w:sdtContent>
            </w:sdt>
            <w:sdt>
              <w:sdtPr>
                <w:alias w:val="MSSV"/>
                <w:tag w:val="SV_0021"/>
                <w:id w:val="700021"/>
                <w:text w:multiLine="1"/>
              </w:sdtPr>
              <w:sdtContent/>
            </w:sdt>
            <w:sdt>
              <w:sdtPr>
                <w:alias w:val="LỚP"/>
                <w:tag w:val="SV_0022"/>
                <w:id w:val="700022"/>
                <w:text w:multiLine="1"/>
              </w:sdtPr>
              <w:sdtContent/>
            </w:sdt>
          </w:p>
        </w:tc>
      </w:tr>
      <w:tr xmlns:wp14="http://schemas.microsoft.com/office/word/2010/wordml" w14:paraId="4E125878"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65C6FBEF" wp14:textId="77777777">
            <w:pPr>
              <w:spacing w:after="40" w:line="252" w:lineRule="auto"/>
            </w:pPr>
            <w:r>
              <w:rPr>
                <w:sz w:val="24"/>
              </w:rPr>
              <w:t>Mã đề và tên đề</w:t>
            </w:r>
          </w:p>
        </w:tc>
        <w:tc>
          <w:tcPr>
            <w:tcW w:w="6236" w:type="dxa"/>
            <w:vAlign w:val="center"/>
          </w:tcPr>
          <w:p w14:paraId="1DBBF0D2" wp14:textId="77777777">
            <w:pPr>
              <w:spacing w:after="40" w:line="252" w:lineRule="auto"/>
            </w:pPr>
            <w:sdt>
              <w:sdtPr>
                <w:alias w:val="DTxxx"/>
                <w:tag w:val="SV_0023"/>
                <w:id w:val="700023"/>
                <w:text w:multiLine="1"/>
              </w:sdtPr>
              <w:sdtContent>
                <w:r>
                  <w:rPr>
                    <w:sz w:val="24"/>
                  </w:rPr>
                  <w:t>DT036 — Phân tích số nguyên thành tổng không tăng</w:t>
                </w:r>
              </w:sdtContent>
            </w:sdt>
            <w:sdt>
              <w:sdtPr>
                <w:alias w:val="TÊN ĐỀ CHÍNH XÁC"/>
                <w:tag w:val="SV_0024"/>
                <w:id w:val="700024"/>
                <w:text w:multiLine="1"/>
              </w:sdtPr>
              <w:sdtContent/>
            </w:sdt>
          </w:p>
        </w:tc>
      </w:tr>
      <w:tr xmlns:wp14="http://schemas.microsoft.com/office/word/2010/wordml" w14:paraId="75A85D81"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30D8C591" wp14:textId="77777777">
            <w:pPr>
              <w:spacing w:after="40" w:line="252" w:lineRule="auto"/>
            </w:pPr>
            <w:r>
              <w:rPr>
                <w:sz w:val="24"/>
              </w:rPr>
              <w:t>Căn cứ giáo trình</w:t>
            </w:r>
          </w:p>
        </w:tc>
        <w:tc>
          <w:tcPr>
            <w:tcW w:w="6236" w:type="dxa"/>
            <w:vAlign w:val="center"/>
          </w:tcPr>
          <w:p w14:paraId="07201A94" wp14:textId="77777777">
            <w:pPr>
              <w:spacing w:after="40" w:line="252" w:lineRule="auto"/>
            </w:pPr>
            <w:sdt>
              <w:sdtPr>
                <w:alias w:val="CHƯƠNG MỤC TRANG IN VÀ TRANG PDF TRÊN PHIẾU"/>
                <w:tag w:val="SV_0025"/>
                <w:id w:val="700025"/>
                <w:text w:multiLine="1"/>
              </w:sdtPr>
              <w:sdtContent>
                <w:r>
                  <w:rPr>
                    <w:sz w:val="24"/>
                  </w:rPr>
                  <w:t>Chương 3, câu 25; mục 3.3 và 3.4; trang in 69,72,86; PDF 81,84,98</w:t>
                </w:r>
              </w:sdtContent>
            </w:sdt>
          </w:p>
        </w:tc>
      </w:tr>
      <w:tr xmlns:wp14="http://schemas.microsoft.com/office/word/2010/wordml" w14:paraId="6B731775"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5718117A" wp14:textId="77777777">
            <w:pPr>
              <w:spacing w:after="40" w:line="252" w:lineRule="auto"/>
            </w:pPr>
            <w:r>
              <w:rPr>
                <w:sz w:val="24"/>
              </w:rPr>
              <w:t>Ngày giao ngày nộp</w:t>
            </w:r>
          </w:p>
        </w:tc>
        <w:tc>
          <w:tcPr>
            <w:tcW w:w="6236" w:type="dxa"/>
            <w:vAlign w:val="center"/>
          </w:tcPr>
          <w:p w14:paraId="516359A6" wp14:textId="77777777">
            <w:pPr>
              <w:spacing w:after="40" w:line="252" w:lineRule="auto"/>
            </w:pPr>
            <w:sdt>
              <w:sdtPr>
                <w:alias w:val="THEO THÔNG BÁO CỦA GIẢNG VIÊN"/>
                <w:tag w:val="SV_0026"/>
                <w:id w:val="700026"/>
                <w:text w:multiLine="1"/>
              </w:sdtPr>
              <w:sdtContent>
                <w:r>
                  <w:rPr>
                    <w:sz w:val="24"/>
                  </w:rPr>
                  <w:t>Theo thông báo của giảng viên trên Classroom; phiếu không điền ngày cụ thể</w:t>
                </w:r>
              </w:sdtContent>
            </w:sdt>
          </w:p>
        </w:tc>
      </w:tr>
    </w:tbl>
    <w:p xmlns:wp14="http://schemas.microsoft.com/office/word/2010/wordml" w14:paraId="3957E1C2" wp14:textId="77777777">
      <w:pPr>
        <w:pStyle w:val="169"/>
        <w:spacing w:before="0" w:line="240" w:lineRule="auto"/>
        <w:ind w:firstLine="0"/>
        <w:jc w:val="left"/>
      </w:pPr>
    </w:p>
    <w:p xmlns:wp14="http://schemas.microsoft.com/office/word/2010/wordml" w14:paraId="45E58B23" wp14:textId="77777777">
      <w:pPr>
        <w:spacing w:before="0" w:after="60" w:line="252" w:lineRule="auto"/>
        <w:jc w:val="center"/>
      </w:pPr>
      <w:r>
        <w:rPr>
          <w:b/>
          <w:sz w:val="22"/>
        </w:rPr>
        <w:t>HỌC VIỆN CÔNG NGHỆ BƯU CHÍNH VIỄN THÔNG</w:t>
      </w:r>
    </w:p>
    <w:p xmlns:wp14="http://schemas.microsoft.com/office/word/2010/wordml" w14:paraId="1217923D" wp14:textId="77777777">
      <w:pPr>
        <w:spacing w:before="0" w:after="60" w:line="252" w:lineRule="auto"/>
        <w:jc w:val="center"/>
      </w:pPr>
      <w:r>
        <w:rPr>
          <w:b/>
          <w:sz w:val="22"/>
        </w:rPr>
        <w:t>CƠ SỞ TẠI TP. HỒ CHÍ MINH</w:t>
      </w:r>
    </w:p>
    <w:p xmlns:wp14="http://schemas.microsoft.com/office/word/2010/wordml" w14:paraId="4C34EC3F" wp14:textId="77777777">
      <w:pPr>
        <w:pStyle w:val="37"/>
        <w:keepNext/>
        <w:widowControl/>
        <w:spacing w:before="0" w:after="60" w:line="252" w:lineRule="auto"/>
        <w:jc w:val="center"/>
      </w:pPr>
      <w:r>
        <w:rPr>
          <w:rFonts w:ascii="Times New Roman" w:hAnsi="Times New Roman"/>
          <w:b/>
          <w:color w:val="000000"/>
          <w:sz w:val="22"/>
        </w:rPr>
        <w:t>PHIẾU GIAO ĐỀ TÀI</w:t>
      </w:r>
    </w:p>
    <w:p xmlns:wp14="http://schemas.microsoft.com/office/word/2010/wordml" w14:paraId="55789BBB" wp14:textId="77777777">
      <w:pPr>
        <w:keepNext w:val="0"/>
        <w:widowControl/>
        <w:spacing w:before="0" w:after="60" w:line="252" w:lineRule="auto"/>
        <w:jc w:val="center"/>
      </w:pPr>
      <w:r>
        <w:rPr>
          <w:rFonts w:ascii="Times New Roman" w:hAnsi="Times New Roman"/>
          <w:b/>
          <w:color w:val="000000"/>
          <w:sz w:val="22"/>
        </w:rPr>
        <w:t>DT036   INT13185   Nhóm 03   Giảng viên Hồ Nhựt Minh</w:t>
      </w:r>
    </w:p>
    <w:p xmlns:wp14="http://schemas.microsoft.com/office/word/2010/wordml" w14:paraId="438EBA57" wp14:textId="77777777">
      <w:pPr>
        <w:keepNext w:val="0"/>
        <w:widowControl/>
        <w:spacing w:before="0" w:after="60" w:line="252" w:lineRule="auto"/>
      </w:pPr>
      <w:r>
        <w:rPr>
          <w:rFonts w:ascii="Times New Roman" w:hAnsi="Times New Roman"/>
          <w:b/>
          <w:color w:val="000000"/>
          <w:sz w:val="22"/>
        </w:rPr>
        <w:t>Sinh viên Mai Đăng Khoa   MSSV N24DCDT040</w:t>
      </w:r>
    </w:p>
    <w:p xmlns:wp14="http://schemas.microsoft.com/office/word/2010/wordml" w14:paraId="160D2FDE" wp14:textId="77777777">
      <w:pPr>
        <w:keepNext w:val="0"/>
        <w:widowControl/>
        <w:spacing w:before="0" w:after="60" w:line="252" w:lineRule="auto"/>
      </w:pPr>
      <w:r>
        <w:rPr>
          <w:rFonts w:ascii="Times New Roman" w:hAnsi="Times New Roman"/>
          <w:b w:val="0"/>
          <w:color w:val="000000"/>
          <w:sz w:val="22"/>
        </w:rPr>
        <w:t>Lớp D24CQDT01-N</w:t>
      </w:r>
    </w:p>
    <w:p xmlns:wp14="http://schemas.microsoft.com/office/word/2010/wordml" w14:paraId="4FA4BEEB" wp14:textId="77777777">
      <w:pPr>
        <w:keepNext/>
        <w:widowControl/>
        <w:spacing w:before="0" w:after="60" w:line="252" w:lineRule="auto"/>
      </w:pPr>
      <w:r>
        <w:rPr>
          <w:rFonts w:ascii="Times New Roman" w:hAnsi="Times New Roman"/>
          <w:b/>
          <w:color w:val="000000"/>
          <w:sz w:val="22"/>
        </w:rPr>
        <w:t>Phân tích số nguyên thành tổng không tăng</w:t>
      </w:r>
    </w:p>
    <w:p xmlns:wp14="http://schemas.microsoft.com/office/word/2010/wordml" w14:paraId="59C8C4EF" wp14:textId="77777777">
      <w:pPr>
        <w:keepNext w:val="0"/>
        <w:widowControl/>
        <w:spacing w:before="0" w:after="60" w:line="252" w:lineRule="auto"/>
      </w:pPr>
      <w:r>
        <w:rPr>
          <w:rFonts w:ascii="Times New Roman" w:hAnsi="Times New Roman"/>
          <w:b w:val="0"/>
          <w:color w:val="000000"/>
          <w:sz w:val="22"/>
        </w:rPr>
        <w:t>Chương 3, Bài tập chương 3, câu 25; vận dụng 3.3 Đệ quy và 3.4 Quay lui; trang in 69, 72, 86; trang PDF 81, 84, 98</w:t>
      </w:r>
    </w:p>
    <w:p xmlns:wp14="http://schemas.microsoft.com/office/word/2010/wordml" w14:paraId="6AB6FB7F" wp14:textId="77777777">
      <w:pPr>
        <w:keepNext/>
        <w:widowControl/>
        <w:spacing w:before="0" w:after="60" w:line="252" w:lineRule="auto"/>
      </w:pPr>
      <w:r>
        <w:rPr>
          <w:rFonts w:ascii="Times New Roman" w:hAnsi="Times New Roman"/>
          <w:b/>
          <w:color w:val="000000"/>
          <w:sz w:val="22"/>
        </w:rPr>
        <w:t>Đề bài</w:t>
      </w:r>
    </w:p>
    <w:p xmlns:wp14="http://schemas.microsoft.com/office/word/2010/wordml" w14:paraId="46F3B61F" wp14:textId="77777777">
      <w:pPr>
        <w:keepNext w:val="0"/>
        <w:widowControl/>
        <w:spacing w:before="0" w:after="60" w:line="252" w:lineRule="auto"/>
      </w:pPr>
      <w:r>
        <w:rPr>
          <w:rFonts w:ascii="Times New Roman" w:hAnsi="Times New Roman"/>
          <w:b w:val="0"/>
          <w:color w:val="000000"/>
          <w:sz w:val="22"/>
        </w:rPr>
        <w:t>Viết chương trình biểu diễn một số nguyên dương thành tổng các số nguyên dương theo thứ tự không tăng. Mỗi cách phân tích chỉ được in một lần, nên 3+1 và 1+3 không phải hai nghiệm khác nhau. Sinh viên thiết kế trạng thái gồm tổng còn lại và số lớn nhất được chọn tiếp, từ đó tránh tạo ra các thứ tự trùng nhau.</w:t>
      </w:r>
    </w:p>
    <w:p xmlns:wp14="http://schemas.microsoft.com/office/word/2010/wordml" w14:paraId="490297C0" wp14:textId="77777777">
      <w:pPr>
        <w:keepNext/>
        <w:widowControl/>
        <w:spacing w:before="0" w:after="60" w:line="252" w:lineRule="auto"/>
      </w:pPr>
      <w:r>
        <w:rPr>
          <w:rFonts w:ascii="Times New Roman" w:hAnsi="Times New Roman"/>
          <w:b/>
          <w:color w:val="000000"/>
          <w:sz w:val="22"/>
        </w:rPr>
        <w:t>Dữ liệu vào</w:t>
      </w:r>
    </w:p>
    <w:p xmlns:wp14="http://schemas.microsoft.com/office/word/2010/wordml" w14:paraId="764E0C1C" wp14:textId="77777777">
      <w:pPr>
        <w:keepNext w:val="0"/>
        <w:widowControl/>
        <w:spacing w:before="0" w:after="60" w:line="252" w:lineRule="auto"/>
      </w:pPr>
      <w:r>
        <w:rPr>
          <w:rFonts w:ascii="Times New Roman" w:hAnsi="Times New Roman"/>
          <w:b w:val="0"/>
          <w:color w:val="000000"/>
          <w:sz w:val="22"/>
        </w:rPr>
        <w:t>Nhập số nguyên n, 1≤n≤20, hoặc khai báo trực tiếp. Một nghiệm là mảng b có phần tử dương, tổng bằng n và b[i]≥b[i+1]. Thử các số tiếp theo từ lớn xuống nhỏ để có thứ tự in cố định.</w:t>
      </w:r>
    </w:p>
    <w:p xmlns:wp14="http://schemas.microsoft.com/office/word/2010/wordml" w14:paraId="6D0D64BC" wp14:textId="77777777">
      <w:pPr>
        <w:keepNext/>
        <w:widowControl/>
        <w:spacing w:before="0" w:after="60" w:line="252" w:lineRule="auto"/>
      </w:pPr>
      <w:r>
        <w:rPr>
          <w:rFonts w:ascii="Times New Roman" w:hAnsi="Times New Roman"/>
          <w:b/>
          <w:color w:val="000000"/>
          <w:sz w:val="22"/>
        </w:rPr>
        <w:t>Kết quả ra</w:t>
      </w:r>
    </w:p>
    <w:p xmlns:wp14="http://schemas.microsoft.com/office/word/2010/wordml" w14:paraId="0E3E4E79" wp14:textId="77777777">
      <w:pPr>
        <w:keepNext w:val="0"/>
        <w:widowControl/>
        <w:spacing w:before="0" w:after="60" w:line="252" w:lineRule="auto"/>
      </w:pPr>
      <w:r>
        <w:rPr>
          <w:rFonts w:ascii="Times New Roman" w:hAnsi="Times New Roman"/>
          <w:b w:val="0"/>
          <w:color w:val="000000"/>
          <w:sz w:val="22"/>
        </w:rPr>
        <w:t>In tất cả cách phân tích theo thứ tự từ điển giảm và tổng số cách. Mỗi nghiệm là mảng hoặc biểu thức tổng dễ đọc.</w:t>
      </w:r>
    </w:p>
    <w:p xmlns:wp14="http://schemas.microsoft.com/office/word/2010/wordml" w14:paraId="31DD0A6E" wp14:textId="77777777">
      <w:pPr>
        <w:keepNext/>
        <w:widowControl/>
        <w:spacing w:before="0" w:after="60" w:line="252" w:lineRule="auto"/>
      </w:pPr>
      <w:r>
        <w:rPr>
          <w:rFonts w:ascii="Times New Roman" w:hAnsi="Times New Roman"/>
          <w:b/>
          <w:color w:val="000000"/>
          <w:sz w:val="22"/>
        </w:rPr>
        <w:t>Ví dụ 1</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4535"/>
      </w:tblGrid>
      <w:tr xmlns:wp14="http://schemas.microsoft.com/office/word/2010/wordml" w14:paraId="684CB1E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4535" w:type="dxa"/>
          </w:tcPr>
          <w:p w14:paraId="5BC4FFB5" wp14:textId="77777777">
            <w:pPr>
              <w:spacing w:before="0" w:after="60" w:line="252" w:lineRule="auto"/>
            </w:pPr>
            <w:r>
              <w:rPr>
                <w:rFonts w:ascii="Times New Roman" w:hAnsi="Times New Roman"/>
                <w:b/>
                <w:color w:val="000000"/>
                <w:sz w:val="22"/>
              </w:rPr>
              <w:t>Dữ liệu vào</w:t>
            </w:r>
          </w:p>
        </w:tc>
        <w:tc>
          <w:tcPr>
            <w:tcW w:w="4535" w:type="dxa"/>
          </w:tcPr>
          <w:p w14:paraId="1B5B458E" wp14:textId="77777777">
            <w:pPr>
              <w:spacing w:before="0" w:after="60" w:line="252" w:lineRule="auto"/>
            </w:pPr>
            <w:r>
              <w:rPr>
                <w:rFonts w:ascii="Times New Roman" w:hAnsi="Times New Roman"/>
                <w:b/>
                <w:color w:val="000000"/>
                <w:sz w:val="22"/>
              </w:rPr>
              <w:t>Kết quả chính</w:t>
            </w:r>
          </w:p>
        </w:tc>
      </w:tr>
      <w:tr xmlns:wp14="http://schemas.microsoft.com/office/word/2010/wordml" w14:paraId="0C557F7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35" w:type="dxa"/>
          </w:tcPr>
          <w:p w14:paraId="0545DEAA" wp14:textId="77777777">
            <w:pPr>
              <w:spacing w:before="0" w:after="60" w:line="252" w:lineRule="auto"/>
            </w:pPr>
            <w:r>
              <w:rPr>
                <w:rFonts w:ascii="Consolas" w:hAnsi="Consolas"/>
                <w:b w:val="0"/>
                <w:color w:val="000000"/>
                <w:sz w:val="22"/>
              </w:rPr>
              <w:t>n=4</w:t>
            </w:r>
          </w:p>
        </w:tc>
        <w:tc>
          <w:tcPr>
            <w:tcW w:w="4535" w:type="dxa"/>
          </w:tcPr>
          <w:p w14:paraId="1791A9B5" wp14:textId="77777777">
            <w:pPr>
              <w:spacing w:before="0" w:after="60" w:line="252" w:lineRule="auto"/>
            </w:pPr>
            <w:r>
              <w:rPr>
                <w:rFonts w:ascii="Consolas" w:hAnsi="Consolas"/>
                <w:b w:val="0"/>
                <w:color w:val="000000"/>
                <w:sz w:val="22"/>
              </w:rPr>
              <w:t>[[4], [3, 1], [2, 2], [2, 1, 1], [1, 1, 1, 1]]; so_cach=5</w:t>
            </w:r>
          </w:p>
        </w:tc>
      </w:tr>
    </w:tbl>
    <w:p xmlns:wp14="http://schemas.microsoft.com/office/word/2010/wordml" w14:paraId="3AA9ADA0" wp14:textId="77777777">
      <w:pPr>
        <w:keepNext w:val="0"/>
        <w:widowControl/>
        <w:spacing w:before="0" w:after="60" w:line="252" w:lineRule="auto"/>
      </w:pPr>
      <w:r>
        <w:rPr>
          <w:rFonts w:ascii="Times New Roman" w:hAnsi="Times New Roman"/>
          <w:b w:val="0"/>
          <w:color w:val="000000"/>
          <w:sz w:val="22"/>
        </w:rPr>
        <w:t>Chỉ giữ thứ tự không tăng nên không in thêm [1, 3].</w:t>
      </w:r>
    </w:p>
    <w:p xmlns:wp14="http://schemas.microsoft.com/office/word/2010/wordml" w14:paraId="63991011" wp14:textId="77777777">
      <w:pPr>
        <w:keepNext/>
        <w:widowControl/>
        <w:spacing w:before="0" w:after="60" w:line="252" w:lineRule="auto"/>
      </w:pPr>
      <w:r>
        <w:rPr>
          <w:rFonts w:ascii="Times New Roman" w:hAnsi="Times New Roman"/>
          <w:b/>
          <w:color w:val="000000"/>
          <w:sz w:val="22"/>
        </w:rPr>
        <w:t>Ví dụ 2</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4535"/>
      </w:tblGrid>
      <w:tr xmlns:wp14="http://schemas.microsoft.com/office/word/2010/wordml" w14:paraId="389BE8A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535" w:type="dxa"/>
          </w:tcPr>
          <w:p w14:paraId="6C80A8DF" wp14:textId="77777777">
            <w:pPr>
              <w:spacing w:before="0" w:after="60" w:line="252" w:lineRule="auto"/>
            </w:pPr>
            <w:r>
              <w:rPr>
                <w:rFonts w:ascii="Times New Roman" w:hAnsi="Times New Roman"/>
                <w:b/>
                <w:color w:val="000000"/>
                <w:sz w:val="22"/>
              </w:rPr>
              <w:t>Dữ liệu vào</w:t>
            </w:r>
          </w:p>
        </w:tc>
        <w:tc>
          <w:tcPr>
            <w:tcW w:w="4535" w:type="dxa"/>
          </w:tcPr>
          <w:p w14:paraId="3A2047B7" wp14:textId="77777777">
            <w:pPr>
              <w:spacing w:before="0" w:after="60" w:line="252" w:lineRule="auto"/>
            </w:pPr>
            <w:r>
              <w:rPr>
                <w:rFonts w:ascii="Times New Roman" w:hAnsi="Times New Roman"/>
                <w:b/>
                <w:color w:val="000000"/>
                <w:sz w:val="22"/>
              </w:rPr>
              <w:t>Kết quả chính</w:t>
            </w:r>
          </w:p>
        </w:tc>
      </w:tr>
      <w:tr xmlns:wp14="http://schemas.microsoft.com/office/word/2010/wordml" w14:paraId="33F7418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35" w:type="dxa"/>
          </w:tcPr>
          <w:p w14:paraId="06268C3F" wp14:textId="77777777">
            <w:pPr>
              <w:spacing w:before="0" w:after="60" w:line="252" w:lineRule="auto"/>
            </w:pPr>
            <w:r>
              <w:rPr>
                <w:rFonts w:ascii="Consolas" w:hAnsi="Consolas"/>
                <w:b w:val="0"/>
                <w:color w:val="000000"/>
                <w:sz w:val="22"/>
              </w:rPr>
              <w:t>n=1</w:t>
            </w:r>
          </w:p>
        </w:tc>
        <w:tc>
          <w:tcPr>
            <w:tcW w:w="4535" w:type="dxa"/>
          </w:tcPr>
          <w:p w14:paraId="1EA380D1" wp14:textId="77777777">
            <w:pPr>
              <w:spacing w:before="0" w:after="60" w:line="252" w:lineRule="auto"/>
            </w:pPr>
            <w:r>
              <w:rPr>
                <w:rFonts w:ascii="Consolas" w:hAnsi="Consolas"/>
                <w:b w:val="0"/>
                <w:color w:val="000000"/>
                <w:sz w:val="22"/>
              </w:rPr>
              <w:t>[[1]]; so_cach=1</w:t>
            </w:r>
          </w:p>
        </w:tc>
      </w:tr>
    </w:tbl>
    <w:p xmlns:wp14="http://schemas.microsoft.com/office/word/2010/wordml" w14:paraId="3562653F" wp14:textId="77777777">
      <w:pPr>
        <w:keepNext w:val="0"/>
        <w:widowControl/>
        <w:spacing w:before="0" w:after="60" w:line="252" w:lineRule="auto"/>
      </w:pPr>
      <w:r>
        <w:rPr>
          <w:rFonts w:ascii="Times New Roman" w:hAnsi="Times New Roman"/>
          <w:b w:val="0"/>
          <w:color w:val="000000"/>
          <w:sz w:val="22"/>
        </w:rPr>
        <w:t>Số nhỏ nhất chỉ có một cách phân tích thành số nguyên dương.</w:t>
      </w:r>
    </w:p>
    <w:p xmlns:wp14="http://schemas.microsoft.com/office/word/2010/wordml" w14:paraId="4161B6BA" wp14:textId="77777777">
      <w:pPr>
        <w:spacing w:before="0" w:after="60" w:line="252" w:lineRule="auto"/>
      </w:pPr>
      <w:r>
        <w:rPr>
          <w:sz w:val="22"/>
        </w:rPr>
        <w:br w:type="page"/>
      </w:r>
    </w:p>
    <w:p xmlns:wp14="http://schemas.microsoft.com/office/word/2010/wordml" w14:paraId="6F681C49" wp14:textId="77777777">
      <w:pPr>
        <w:pStyle w:val="37"/>
        <w:keepNext/>
        <w:widowControl/>
        <w:spacing w:before="0" w:after="60" w:line="252" w:lineRule="auto"/>
        <w:jc w:val="center"/>
      </w:pPr>
      <w:r>
        <w:rPr>
          <w:rFonts w:ascii="Times New Roman" w:hAnsi="Times New Roman"/>
          <w:b/>
          <w:color w:val="000000"/>
          <w:sz w:val="22"/>
        </w:rPr>
        <w:t>DT036 HƯỚNG DẪN THỰC HIỆN</w:t>
      </w:r>
    </w:p>
    <w:p xmlns:wp14="http://schemas.microsoft.com/office/word/2010/wordml" w14:paraId="60A1CACC" wp14:textId="77777777">
      <w:pPr>
        <w:keepNext w:val="0"/>
        <w:widowControl/>
        <w:spacing w:before="0" w:after="60" w:line="252" w:lineRule="auto"/>
      </w:pPr>
      <w:r>
        <w:rPr>
          <w:rFonts w:ascii="Times New Roman" w:hAnsi="Times New Roman"/>
          <w:b/>
          <w:color w:val="000000"/>
          <w:sz w:val="22"/>
        </w:rPr>
        <w:t>N24DCDT040   Mai Đăng Khoa</w:t>
      </w:r>
    </w:p>
    <w:p xmlns:wp14="http://schemas.microsoft.com/office/word/2010/wordml" w14:paraId="7C7F65C2" wp14:textId="77777777">
      <w:pPr>
        <w:keepNext/>
        <w:widowControl/>
        <w:spacing w:before="0" w:after="60" w:line="252" w:lineRule="auto"/>
      </w:pPr>
      <w:r>
        <w:rPr>
          <w:rFonts w:ascii="Times New Roman" w:hAnsi="Times New Roman"/>
          <w:b/>
          <w:color w:val="000000"/>
          <w:sz w:val="22"/>
        </w:rPr>
        <w:t>Thực hiện lần lượt năm bước</w:t>
      </w:r>
    </w:p>
    <w:p xmlns:wp14="http://schemas.microsoft.com/office/word/2010/wordml" w14:paraId="58B9C905" wp14:textId="77777777">
      <w:pPr>
        <w:keepNext w:val="0"/>
        <w:widowControl/>
        <w:spacing w:before="0" w:after="60" w:line="252" w:lineRule="auto"/>
      </w:pPr>
      <w:r>
        <w:rPr>
          <w:rFonts w:ascii="Times New Roman" w:hAnsi="Times New Roman"/>
          <w:b w:val="0"/>
          <w:color w:val="000000"/>
          <w:sz w:val="22"/>
        </w:rPr>
        <w:t>1. Đặt hàm thu(con, lontoida, b), trong đó con là tổng chưa phân tích và lontoida chặn giá trị tiếp theo.</w:t>
      </w:r>
    </w:p>
    <w:p xmlns:wp14="http://schemas.microsoft.com/office/word/2010/wordml" w14:paraId="56251066" wp14:textId="77777777">
      <w:pPr>
        <w:keepNext w:val="0"/>
        <w:widowControl/>
        <w:spacing w:before="0" w:after="60" w:line="252" w:lineRule="auto"/>
      </w:pPr>
      <w:r>
        <w:rPr>
          <w:rFonts w:ascii="Times New Roman" w:hAnsi="Times New Roman"/>
          <w:b w:val="0"/>
          <w:color w:val="000000"/>
          <w:sz w:val="22"/>
        </w:rPr>
        <w:t>2. Nếu con=0, ghi nhận một nghiệm; nếu chưa hết, thử v từ min(con, lontoida) xuống 1.</w:t>
      </w:r>
    </w:p>
    <w:p xmlns:wp14="http://schemas.microsoft.com/office/word/2010/wordml" w14:paraId="4374A729" wp14:textId="77777777">
      <w:pPr>
        <w:keepNext w:val="0"/>
        <w:widowControl/>
        <w:spacing w:before="0" w:after="60" w:line="252" w:lineRule="auto"/>
      </w:pPr>
      <w:r>
        <w:rPr>
          <w:rFonts w:ascii="Times New Roman" w:hAnsi="Times New Roman"/>
          <w:b w:val="0"/>
          <w:color w:val="000000"/>
          <w:sz w:val="22"/>
        </w:rPr>
        <w:t>3. Thêm v vào b, gọi tiếp với con−v và giới hạn mới bằng v để giữ thứ tự không tăng.</w:t>
      </w:r>
    </w:p>
    <w:p xmlns:wp14="http://schemas.microsoft.com/office/word/2010/wordml" w14:paraId="4F9E4125" wp14:textId="77777777">
      <w:pPr>
        <w:keepNext w:val="0"/>
        <w:widowControl/>
        <w:spacing w:before="0" w:after="60" w:line="252" w:lineRule="auto"/>
      </w:pPr>
      <w:r>
        <w:rPr>
          <w:rFonts w:ascii="Times New Roman" w:hAnsi="Times New Roman"/>
          <w:b w:val="0"/>
          <w:color w:val="000000"/>
          <w:sz w:val="22"/>
        </w:rPr>
        <w:t>4. Sau mỗi nhánh, bỏ phần tử vừa thêm; in nghiệm bằng bản sao để tránh thay đổi kết quả cũ.</w:t>
      </w:r>
    </w:p>
    <w:p xmlns:wp14="http://schemas.microsoft.com/office/word/2010/wordml" w14:paraId="091D346E" wp14:textId="77777777">
      <w:pPr>
        <w:keepNext w:val="0"/>
        <w:widowControl/>
        <w:spacing w:before="0" w:after="60" w:line="252" w:lineRule="auto"/>
      </w:pPr>
      <w:r>
        <w:rPr>
          <w:rFonts w:ascii="Times New Roman" w:hAnsi="Times New Roman"/>
          <w:b w:val="0"/>
          <w:color w:val="000000"/>
          <w:sz w:val="22"/>
        </w:rPr>
        <w:t>5. Lần vết n=4 thành cây chọn số, chỉ ra nhánh nào tạo 3+1 và vì sao không tạo 1+3.</w:t>
      </w:r>
    </w:p>
    <w:p xmlns:wp14="http://schemas.microsoft.com/office/word/2010/wordml" w14:paraId="0779EDB0" wp14:textId="77777777">
      <w:pPr>
        <w:keepNext/>
        <w:widowControl/>
        <w:spacing w:before="0" w:after="60" w:line="252" w:lineRule="auto"/>
      </w:pPr>
      <w:r>
        <w:rPr>
          <w:rFonts w:ascii="Times New Roman" w:hAnsi="Times New Roman"/>
          <w:b/>
          <w:color w:val="000000"/>
          <w:sz w:val="22"/>
        </w:rPr>
        <w:t>Các hàm nên viết</w:t>
      </w:r>
    </w:p>
    <w:p xmlns:wp14="http://schemas.microsoft.com/office/word/2010/wordml" w14:paraId="54DB6767" wp14:textId="77777777">
      <w:pPr>
        <w:keepNext w:val="0"/>
        <w:widowControl/>
        <w:spacing w:before="0" w:after="60" w:line="252" w:lineRule="auto"/>
      </w:pPr>
      <w:r>
        <w:rPr>
          <w:rFonts w:ascii="Consolas" w:hAnsi="Consolas"/>
          <w:b w:val="0"/>
          <w:color w:val="000000"/>
          <w:sz w:val="22"/>
        </w:rPr>
        <w:t>thu_phan_tich(con, lontoida, b)</w:t>
      </w:r>
    </w:p>
    <w:p xmlns:wp14="http://schemas.microsoft.com/office/word/2010/wordml" w14:paraId="521ADE95" wp14:textId="77777777">
      <w:pPr>
        <w:keepNext w:val="0"/>
        <w:widowControl/>
        <w:spacing w:before="0" w:after="60" w:line="252" w:lineRule="auto"/>
      </w:pPr>
      <w:r>
        <w:rPr>
          <w:rFonts w:ascii="Consolas" w:hAnsi="Consolas"/>
          <w:b w:val="0"/>
          <w:color w:val="000000"/>
          <w:sz w:val="22"/>
        </w:rPr>
        <w:t>phan_tich_so(n)</w:t>
      </w:r>
    </w:p>
    <w:p xmlns:wp14="http://schemas.microsoft.com/office/word/2010/wordml" w14:paraId="328F1CA6" wp14:textId="77777777">
      <w:pPr>
        <w:keepNext w:val="0"/>
        <w:widowControl/>
        <w:spacing w:before="0" w:after="60" w:line="252" w:lineRule="auto"/>
      </w:pPr>
      <w:r>
        <w:rPr>
          <w:rFonts w:ascii="Consolas" w:hAnsi="Consolas"/>
          <w:b w:val="0"/>
          <w:color w:val="000000"/>
          <w:sz w:val="22"/>
        </w:rPr>
        <w:t>kiem_tra_phan_tich(b, n)</w:t>
      </w:r>
    </w:p>
    <w:p xmlns:wp14="http://schemas.microsoft.com/office/word/2010/wordml" w14:paraId="7BE8155E" wp14:textId="77777777">
      <w:pPr>
        <w:keepNext/>
        <w:widowControl/>
        <w:spacing w:before="0" w:after="60" w:line="252" w:lineRule="auto"/>
      </w:pPr>
      <w:r>
        <w:rPr>
          <w:rFonts w:ascii="Times New Roman" w:hAnsi="Times New Roman"/>
          <w:b/>
          <w:color w:val="000000"/>
          <w:sz w:val="22"/>
        </w:rPr>
        <w:t>Năm ca cần kiểm tra</w:t>
      </w:r>
    </w:p>
    <w:p xmlns:wp14="http://schemas.microsoft.com/office/word/2010/wordml" w14:paraId="4CCA6553" wp14:textId="77777777">
      <w:pPr>
        <w:keepNext w:val="0"/>
        <w:widowControl/>
        <w:spacing w:before="0" w:after="60" w:line="252" w:lineRule="auto"/>
      </w:pPr>
      <w:r>
        <w:rPr>
          <w:rFonts w:ascii="Times New Roman" w:hAnsi="Times New Roman"/>
          <w:b w:val="0"/>
          <w:color w:val="000000"/>
          <w:sz w:val="22"/>
        </w:rPr>
        <w:t>1. n=2: có [2] và [1, 1], tổng cộng hai nghiệm.</w:t>
      </w:r>
    </w:p>
    <w:p xmlns:wp14="http://schemas.microsoft.com/office/word/2010/wordml" w14:paraId="142D4216" wp14:textId="77777777">
      <w:pPr>
        <w:keepNext w:val="0"/>
        <w:widowControl/>
        <w:spacing w:before="0" w:after="60" w:line="252" w:lineRule="auto"/>
      </w:pPr>
      <w:r>
        <w:rPr>
          <w:rFonts w:ascii="Times New Roman" w:hAnsi="Times New Roman"/>
          <w:b w:val="0"/>
          <w:color w:val="000000"/>
          <w:sz w:val="22"/>
        </w:rPr>
        <w:t>2. n=3: có [3], [2, 1], [1, 1, 1], tổng cộng ba nghiệm.</w:t>
      </w:r>
    </w:p>
    <w:p xmlns:wp14="http://schemas.microsoft.com/office/word/2010/wordml" w14:paraId="528353F4" wp14:textId="77777777">
      <w:pPr>
        <w:keepNext w:val="0"/>
        <w:widowControl/>
        <w:spacing w:before="0" w:after="60" w:line="252" w:lineRule="auto"/>
      </w:pPr>
      <w:r>
        <w:rPr>
          <w:rFonts w:ascii="Times New Roman" w:hAnsi="Times New Roman"/>
          <w:b w:val="0"/>
          <w:color w:val="000000"/>
          <w:sz w:val="22"/>
        </w:rPr>
        <w:t>3. n=5: có đúng bảy cách phân tích, không có hai mảng giống nhau.</w:t>
      </w:r>
    </w:p>
    <w:p xmlns:wp14="http://schemas.microsoft.com/office/word/2010/wordml" w14:paraId="766E6EE1" wp14:textId="77777777">
      <w:pPr>
        <w:keepNext w:val="0"/>
        <w:widowControl/>
        <w:spacing w:before="0" w:after="60" w:line="252" w:lineRule="auto"/>
      </w:pPr>
      <w:r>
        <w:rPr>
          <w:rFonts w:ascii="Times New Roman" w:hAnsi="Times New Roman"/>
          <w:b w:val="0"/>
          <w:color w:val="000000"/>
          <w:sz w:val="22"/>
        </w:rPr>
        <w:t>4. n=6: có đúng 11 cách, mọi phần tử đều dương.</w:t>
      </w:r>
    </w:p>
    <w:p xmlns:wp14="http://schemas.microsoft.com/office/word/2010/wordml" w14:paraId="556B01F1" wp14:textId="77777777">
      <w:pPr>
        <w:keepNext w:val="0"/>
        <w:widowControl/>
        <w:spacing w:before="0" w:after="60" w:line="252" w:lineRule="auto"/>
      </w:pPr>
      <w:r>
        <w:rPr>
          <w:rFonts w:ascii="Times New Roman" w:hAnsi="Times New Roman"/>
          <w:b w:val="0"/>
          <w:color w:val="000000"/>
          <w:sz w:val="22"/>
        </w:rPr>
        <w:t>5. Kiểm riêng [2, 1, 1] với n=4: hợp lệ; [1, 3] vi phạm thứ tự yêu cầu.</w:t>
      </w:r>
    </w:p>
    <w:p xmlns:wp14="http://schemas.microsoft.com/office/word/2010/wordml" w14:paraId="01857E09" wp14:textId="77777777">
      <w:pPr>
        <w:keepNext/>
        <w:widowControl/>
        <w:spacing w:before="0" w:after="60" w:line="252" w:lineRule="auto"/>
      </w:pPr>
      <w:r>
        <w:rPr>
          <w:rFonts w:ascii="Times New Roman" w:hAnsi="Times New Roman"/>
          <w:b/>
          <w:color w:val="000000"/>
          <w:sz w:val="22"/>
        </w:rPr>
        <w:t>Phân tích và nhận xét</w:t>
      </w:r>
    </w:p>
    <w:p xmlns:wp14="http://schemas.microsoft.com/office/word/2010/wordml" w14:paraId="06238F3E" wp14:textId="77777777">
      <w:pPr>
        <w:keepNext w:val="0"/>
        <w:widowControl/>
        <w:spacing w:before="0" w:after="60" w:line="252" w:lineRule="auto"/>
      </w:pPr>
      <w:r>
        <w:rPr>
          <w:rFonts w:ascii="Times New Roman" w:hAnsi="Times New Roman"/>
          <w:b w:val="0"/>
          <w:color w:val="000000"/>
          <w:sz w:val="22"/>
        </w:rPr>
        <w:t>Gọi P(n) là số cách phân tích. Chương trình phải xuất P(n) nghiệm; mỗi nghiệm dài không quá n nên riêng phần xuất tốn O(n·P(n)). Đếm thêm số nút quay lui thay vì khẳng định thời gian là đa thức theo n. Độ sâu không quá n, bộ nhớ làm việc O(n) nếu in từng nghiệm ngay.</w:t>
      </w:r>
    </w:p>
    <w:p xmlns:wp14="http://schemas.microsoft.com/office/word/2010/wordml" w14:paraId="353DF4FC" wp14:textId="77777777">
      <w:pPr>
        <w:keepNext/>
        <w:widowControl/>
        <w:spacing w:before="0" w:after="60" w:line="252" w:lineRule="auto"/>
      </w:pPr>
      <w:r>
        <w:rPr>
          <w:rFonts w:ascii="Times New Roman" w:hAnsi="Times New Roman"/>
          <w:b/>
          <w:color w:val="000000"/>
          <w:sz w:val="22"/>
        </w:rPr>
        <w:t>Yêu cầu thêm sau khi phần cơ bản chạy đúng</w:t>
      </w:r>
    </w:p>
    <w:p xmlns:wp14="http://schemas.microsoft.com/office/word/2010/wordml" w14:paraId="15B6FA19" wp14:textId="77777777">
      <w:pPr>
        <w:keepNext w:val="0"/>
        <w:widowControl/>
        <w:spacing w:before="0" w:after="60" w:line="252" w:lineRule="auto"/>
      </w:pPr>
      <w:r>
        <w:rPr>
          <w:rFonts w:ascii="Times New Roman" w:hAnsi="Times New Roman"/>
          <w:b w:val="0"/>
          <w:color w:val="000000"/>
          <w:sz w:val="22"/>
        </w:rPr>
        <w:t>Tùy chọn: chỉ liệt kê các cách có đúng k số hạng, bổ sung điều kiện về độ dài vào cùng hàm quay lui.</w:t>
      </w:r>
    </w:p>
    <w:p xmlns:wp14="http://schemas.microsoft.com/office/word/2010/wordml" w14:paraId="639E8593" wp14:textId="77777777">
      <w:pPr>
        <w:keepNext w:val="0"/>
        <w:widowControl/>
        <w:spacing w:before="0" w:after="60" w:line="252" w:lineRule="auto"/>
      </w:pPr>
      <w:r>
        <w:rPr>
          <w:rFonts w:ascii="Times New Roman" w:hAnsi="Times New Roman"/>
          <w:b w:val="0"/>
          <w:color w:val="000000"/>
          <w:sz w:val="22"/>
        </w:rPr>
        <w:t>Sản phẩm: mã nguồn, các kết quả chạy ví dụ và ca kiểm tra, một lần vết bằng tay, báo cáo theo mẫu môn học. Chạy từ bàn phím hoặc truyền trực tiếp các giá trị vào hàm.</w:t>
      </w:r>
    </w:p>
    <w:p xmlns:wp14="http://schemas.microsoft.com/office/word/2010/wordml" w14:paraId="6C09BDD0" wp14:textId="77777777">
      <w:pPr>
        <w:keepNext w:val="0"/>
        <w:widowControl/>
        <w:spacing w:before="0" w:after="60" w:line="252" w:lineRule="auto"/>
      </w:pPr>
      <w:r>
        <w:rPr>
          <w:rFonts w:ascii="Times New Roman" w:hAnsi="Times New Roman"/>
          <w:b w:val="0"/>
          <w:color w:val="000000"/>
          <w:sz w:val="22"/>
        </w:rPr>
        <w:t>Ngày giao ....../....../............     Ngày nộp ....../....../............</w:t>
      </w:r>
    </w:p>
    <w:tbl>
      <w:tblPr>
        <w:tblStyle w:val="3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35"/>
        <w:gridCol w:w="4535"/>
      </w:tblGrid>
      <w:tr xmlns:wp14="http://schemas.microsoft.com/office/word/2010/wordml" w14:paraId="2809A87B"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4535" w:type="dxa"/>
          </w:tcPr>
          <w:p w14:paraId="6E3D1C54" wp14:textId="77777777">
            <w:pPr>
              <w:spacing w:before="0" w:after="60" w:line="252" w:lineRule="auto"/>
              <w:jc w:val="center"/>
            </w:pPr>
            <w:r>
              <w:rPr>
                <w:rFonts w:ascii="Times New Roman" w:hAnsi="Times New Roman"/>
                <w:b/>
                <w:color w:val="000000"/>
                <w:sz w:val="22"/>
              </w:rPr>
              <w:t>Sinh viên thực hiện</w:t>
            </w:r>
          </w:p>
        </w:tc>
        <w:tc>
          <w:tcPr>
            <w:tcW w:w="4535" w:type="dxa"/>
          </w:tcPr>
          <w:p w14:paraId="107FD353" wp14:textId="77777777">
            <w:pPr>
              <w:spacing w:before="0" w:after="60" w:line="252" w:lineRule="auto"/>
              <w:jc w:val="center"/>
            </w:pPr>
            <w:r>
              <w:rPr>
                <w:rFonts w:ascii="Times New Roman" w:hAnsi="Times New Roman"/>
                <w:b/>
                <w:color w:val="000000"/>
                <w:sz w:val="22"/>
              </w:rPr>
              <w:t>Giảng viên hướng dẫn</w:t>
            </w:r>
          </w:p>
        </w:tc>
      </w:tr>
      <w:tr xmlns:wp14="http://schemas.microsoft.com/office/word/2010/wordml" w14:paraId="4BB739A4"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535" w:type="dxa"/>
          </w:tcPr>
          <w:p w14:paraId="4216FAD8" wp14:textId="77777777">
            <w:pPr>
              <w:spacing w:before="0" w:after="60" w:line="252" w:lineRule="auto"/>
              <w:jc w:val="center"/>
            </w:pPr>
            <w:r>
              <w:rPr>
                <w:rFonts w:ascii="Times New Roman" w:hAnsi="Times New Roman"/>
                <w:b w:val="0"/>
                <w:color w:val="000000"/>
                <w:sz w:val="22"/>
              </w:rPr>
              <w:t>(Ký và ghi rõ họ tên)</w:t>
            </w:r>
            <w:r>
              <w:rPr>
                <w:rFonts w:ascii="Times New Roman" w:hAnsi="Times New Roman"/>
                <w:b w:val="0"/>
                <w:color w:val="000000"/>
                <w:sz w:val="22"/>
              </w:rPr>
              <w:br w:type="textWrapping"/>
            </w:r>
            <w:r>
              <w:rPr>
                <w:rFonts w:ascii="Times New Roman" w:hAnsi="Times New Roman"/>
                <w:b w:val="0"/>
                <w:color w:val="000000"/>
                <w:sz w:val="22"/>
              </w:rPr>
              <w:br w:type="textWrapping"/>
            </w:r>
            <w:r>
              <w:rPr>
                <w:rFonts w:ascii="Times New Roman" w:hAnsi="Times New Roman"/>
                <w:b w:val="0"/>
                <w:color w:val="000000"/>
                <w:sz w:val="22"/>
              </w:rPr>
              <w:t>Mai Đăng Khoa</w:t>
            </w:r>
          </w:p>
        </w:tc>
        <w:tc>
          <w:tcPr>
            <w:tcW w:w="4535" w:type="dxa"/>
          </w:tcPr>
          <w:p w14:paraId="0EE0DE65" wp14:textId="77777777">
            <w:pPr>
              <w:spacing w:before="0" w:after="60" w:line="252" w:lineRule="auto"/>
              <w:jc w:val="center"/>
            </w:pPr>
            <w:r>
              <w:rPr>
                <w:rFonts w:ascii="Times New Roman" w:hAnsi="Times New Roman"/>
                <w:b w:val="0"/>
                <w:color w:val="000000"/>
                <w:sz w:val="22"/>
              </w:rPr>
              <w:t>(Ký và ghi rõ họ tên)</w:t>
            </w:r>
            <w:r>
              <w:rPr>
                <w:rFonts w:ascii="Times New Roman" w:hAnsi="Times New Roman"/>
                <w:b w:val="0"/>
                <w:color w:val="000000"/>
                <w:sz w:val="22"/>
              </w:rPr>
              <w:br w:type="textWrapping"/>
            </w:r>
            <w:r>
              <w:rPr>
                <w:rFonts w:ascii="Times New Roman" w:hAnsi="Times New Roman"/>
                <w:b w:val="0"/>
                <w:color w:val="000000"/>
                <w:sz w:val="22"/>
              </w:rPr>
              <w:br w:type="textWrapping"/>
            </w:r>
            <w:r>
              <w:rPr>
                <w:rFonts w:ascii="Times New Roman" w:hAnsi="Times New Roman"/>
                <w:b w:val="0"/>
                <w:color w:val="000000"/>
                <w:sz w:val="22"/>
              </w:rPr>
              <w:t>Hồ Nhựt Minh</w:t>
            </w:r>
          </w:p>
        </w:tc>
      </w:tr>
    </w:tbl>
    <w:p xmlns:wp14="http://schemas.microsoft.com/office/word/2010/wordml" w14:paraId="363D12D2" wp14:textId="77777777">
      <w:pPr>
        <w:spacing w:before="0" w:after="60" w:line="252" w:lineRule="auto"/>
      </w:pPr>
      <w:r>
        <w:rPr>
          <w:sz w:val="22"/>
        </w:rPr>
        <w:br w:type="page"/>
      </w:r>
    </w:p>
    <w:p xmlns:wp14="http://schemas.microsoft.com/office/word/2010/wordml" w14:paraId="7B7CABDC" wp14:textId="77777777">
      <w:pPr>
        <w:pStyle w:val="169"/>
      </w:pPr>
      <w:sdt>
        <w:sdtPr>
          <w:alias w:val="CHÈN NGUYÊN PHIẾU ĐÚNG MSSV TỪ BỘ 91 PHIẾU ĐÃ RÀ SOÁT: mục tiêu; dữ liệu vào; kết quả ra; hai ví dụ;"/>
          <w:tag w:val="SV_0027"/>
          <w:id w:val="700027"/>
          <w:text w:multiLine="1"/>
        </w:sdtPr>
        <w:sdtContent/>
      </w:sdt>
    </w:p>
    <w:p xmlns:wp14="http://schemas.microsoft.com/office/word/2010/wordml" w14:paraId="78DA15B3" wp14:textId="77777777">
      <w:pPr>
        <w:pStyle w:val="169"/>
        <w:spacing w:before="0" w:after="100" w:line="269" w:lineRule="auto"/>
        <w:ind w:firstLine="0"/>
        <w:jc w:val="left"/>
      </w:pPr>
      <w:r>
        <w:rPr>
          <w:sz w:val="24"/>
        </w:rPr>
        <w:t>Yêu cầu bổ sung chung: ≥12 ca kiểm độc lập; 11 ảnh thực thi/kiểm thử/clone/GitHub; bảng truy vết; lập luận tính đúng; ba quy mô hoặc cấu hình hợp lệ; URL thật, SHA mã được kiểm và permalink. Nội dung thuật toán và miền dữ liệu vẫn theo phiếu cá nhân.</w:t>
      </w:r>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4535"/>
        <w:gridCol w:w="4535"/>
      </w:tblGrid>
      <w:tr xmlns:wp14="http://schemas.microsoft.com/office/word/2010/wordml" w14:paraId="65399B3E"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4535" w:type="dxa"/>
            <w:shd w:val="clear" w:color="auto" w:fill="E8EBEF"/>
            <w:vAlign w:val="center"/>
          </w:tcPr>
          <w:p w14:paraId="617F5AC1" wp14:textId="77777777">
            <w:pPr>
              <w:spacing w:after="40" w:line="252" w:lineRule="auto"/>
            </w:pPr>
            <w:r>
              <w:rPr>
                <w:b/>
                <w:sz w:val="24"/>
              </w:rPr>
              <w:t>Sinh viên thực hiện</w:t>
            </w:r>
          </w:p>
        </w:tc>
        <w:tc>
          <w:tcPr>
            <w:tcW w:w="4535" w:type="dxa"/>
            <w:shd w:val="clear" w:color="auto" w:fill="E8EBEF"/>
            <w:vAlign w:val="center"/>
          </w:tcPr>
          <w:p w14:paraId="6DC97926" wp14:textId="77777777">
            <w:pPr>
              <w:spacing w:after="40" w:line="252" w:lineRule="auto"/>
            </w:pPr>
            <w:r>
              <w:rPr>
                <w:b/>
                <w:sz w:val="24"/>
              </w:rPr>
              <w:t>Giảng viên hướng dẫn</w:t>
            </w:r>
          </w:p>
        </w:tc>
      </w:tr>
      <w:tr xmlns:wp14="http://schemas.microsoft.com/office/word/2010/wordml" w14:paraId="702CB2BC"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4535" w:type="dxa"/>
            <w:vAlign w:val="center"/>
          </w:tcPr>
          <w:p w14:paraId="6E057DDA" wp14:textId="77777777">
            <w:pPr>
              <w:spacing w:after="40" w:line="252" w:lineRule="auto"/>
            </w:pPr>
            <w:r>
              <w:rPr>
                <w:sz w:val="24"/>
              </w:rPr>
              <w:t>(Ký và ghi rõ họ tên)</w:t>
            </w:r>
            <w:r>
              <w:rPr>
                <w:sz w:val="24"/>
              </w:rPr>
              <w:br w:type="textWrapping"/>
            </w:r>
            <w:r>
              <w:rPr>
                <w:sz w:val="24"/>
              </w:rPr>
              <w:br w:type="textWrapping"/>
            </w:r>
            <w:r>
              <w:rPr>
                <w:sz w:val="24"/>
              </w:rPr>
              <w:t>..............................</w:t>
            </w:r>
          </w:p>
        </w:tc>
        <w:tc>
          <w:tcPr>
            <w:tcW w:w="4535" w:type="dxa"/>
            <w:vAlign w:val="center"/>
          </w:tcPr>
          <w:p w14:paraId="63B9F659" wp14:textId="77777777">
            <w:pPr>
              <w:spacing w:after="40" w:line="252" w:lineRule="auto"/>
            </w:pPr>
            <w:r>
              <w:rPr>
                <w:sz w:val="24"/>
              </w:rPr>
              <w:t>(Ký và ghi rõ họ tên)</w:t>
            </w:r>
            <w:r>
              <w:rPr>
                <w:sz w:val="24"/>
              </w:rPr>
              <w:br w:type="textWrapping"/>
            </w:r>
            <w:r>
              <w:rPr>
                <w:sz w:val="24"/>
              </w:rPr>
              <w:br w:type="textWrapping"/>
            </w:r>
            <w:r>
              <w:rPr>
                <w:sz w:val="24"/>
              </w:rPr>
              <w:t>..............................</w:t>
            </w:r>
          </w:p>
        </w:tc>
      </w:tr>
    </w:tbl>
    <w:p xmlns:wp14="http://schemas.microsoft.com/office/word/2010/wordml" w14:paraId="7DD1C08B" wp14:textId="77777777">
      <w:pPr>
        <w:pStyle w:val="169"/>
        <w:spacing w:before="0" w:line="240" w:lineRule="auto"/>
        <w:ind w:firstLine="0"/>
        <w:jc w:val="left"/>
      </w:pPr>
    </w:p>
    <w:p xmlns:wp14="http://schemas.microsoft.com/office/word/2010/wordml" w14:paraId="72D48436" wp14:textId="77777777">
      <w:pPr>
        <w:pStyle w:val="2"/>
        <w:keepNext w:val="0"/>
        <w:spacing w:before="0" w:after="320"/>
      </w:pPr>
      <w:bookmarkStart w:name="_Toc243125607" w:id="1"/>
      <w:r>
        <w:t>PHIẾU CHẤM VÀ ĐỐI CHIẾU MINH CHỨNG</w:t>
      </w:r>
      <w:bookmarkEnd w:id="1"/>
    </w:p>
    <w:p xmlns:wp14="http://schemas.microsoft.com/office/word/2010/wordml" w14:paraId="5DE10539" wp14:textId="77777777">
      <w:pPr>
        <w:pStyle w:val="169"/>
        <w:spacing w:before="0" w:after="100" w:line="269" w:lineRule="auto"/>
        <w:ind w:firstLine="0"/>
        <w:jc w:val="left"/>
      </w:pPr>
      <w:r>
        <w:t>Dùng rubric chung và hướng dẫn minh chứng đúng mã đề trong tệp 00_HUONG_DAN_SINH_VIEN.html. Không tự điền điểm khi chưa được chấm.</w:t>
      </w:r>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4535"/>
        <w:gridCol w:w="1134"/>
        <w:gridCol w:w="1134"/>
        <w:gridCol w:w="1134"/>
        <w:gridCol w:w="1134"/>
      </w:tblGrid>
      <w:tr xmlns:wp14="http://schemas.microsoft.com/office/word/2010/wordml" w14:paraId="25C60512"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4535" w:type="dxa"/>
            <w:shd w:val="clear" w:color="auto" w:fill="E8EBEF"/>
            <w:vAlign w:val="center"/>
          </w:tcPr>
          <w:p w14:paraId="1C92546B" wp14:textId="77777777">
            <w:pPr>
              <w:spacing w:after="40" w:line="252" w:lineRule="auto"/>
            </w:pPr>
            <w:r>
              <w:rPr>
                <w:b/>
                <w:sz w:val="24"/>
              </w:rPr>
              <w:t>Tiêu chí</w:t>
            </w:r>
          </w:p>
        </w:tc>
        <w:tc>
          <w:tcPr>
            <w:tcW w:w="1134" w:type="dxa"/>
            <w:shd w:val="clear" w:color="auto" w:fill="E8EBEF"/>
            <w:vAlign w:val="center"/>
          </w:tcPr>
          <w:p w14:paraId="34BD5840" wp14:textId="77777777">
            <w:pPr>
              <w:spacing w:after="40" w:line="252" w:lineRule="auto"/>
              <w:jc w:val="center"/>
            </w:pPr>
            <w:r>
              <w:rPr>
                <w:b/>
                <w:sz w:val="24"/>
              </w:rPr>
              <w:t>Trọng số</w:t>
            </w:r>
          </w:p>
        </w:tc>
        <w:tc>
          <w:tcPr>
            <w:tcW w:w="1134" w:type="dxa"/>
            <w:shd w:val="clear" w:color="auto" w:fill="E8EBEF"/>
            <w:vAlign w:val="center"/>
          </w:tcPr>
          <w:p w14:paraId="5EEF5EBF" wp14:textId="77777777">
            <w:pPr>
              <w:spacing w:after="40" w:line="252" w:lineRule="auto"/>
              <w:jc w:val="center"/>
            </w:pPr>
            <w:r>
              <w:rPr>
                <w:b/>
                <w:sz w:val="24"/>
              </w:rPr>
              <w:t>GV1 /10</w:t>
            </w:r>
          </w:p>
        </w:tc>
        <w:tc>
          <w:tcPr>
            <w:tcW w:w="1134" w:type="dxa"/>
            <w:shd w:val="clear" w:color="auto" w:fill="E8EBEF"/>
            <w:vAlign w:val="center"/>
          </w:tcPr>
          <w:p w14:paraId="2012BAE0" wp14:textId="77777777">
            <w:pPr>
              <w:spacing w:after="40" w:line="252" w:lineRule="auto"/>
              <w:jc w:val="center"/>
            </w:pPr>
            <w:r>
              <w:rPr>
                <w:b/>
                <w:sz w:val="24"/>
              </w:rPr>
              <w:t>GV2 /10</w:t>
            </w:r>
          </w:p>
        </w:tc>
        <w:tc>
          <w:tcPr>
            <w:tcW w:w="1134" w:type="dxa"/>
            <w:shd w:val="clear" w:color="auto" w:fill="E8EBEF"/>
            <w:vAlign w:val="center"/>
          </w:tcPr>
          <w:p w14:paraId="0997F606" wp14:textId="77777777">
            <w:pPr>
              <w:spacing w:after="40" w:line="252" w:lineRule="auto"/>
              <w:jc w:val="center"/>
            </w:pPr>
            <w:r>
              <w:rPr>
                <w:b/>
                <w:sz w:val="24"/>
              </w:rPr>
              <w:t>Quy đổi</w:t>
            </w:r>
          </w:p>
        </w:tc>
      </w:tr>
      <w:tr xmlns:wp14="http://schemas.microsoft.com/office/word/2010/wordml" w14:paraId="4F2B134D"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4535" w:type="dxa"/>
            <w:vAlign w:val="center"/>
          </w:tcPr>
          <w:p w14:paraId="38BD428E" wp14:textId="77777777">
            <w:pPr>
              <w:spacing w:after="40" w:line="252" w:lineRule="auto"/>
            </w:pPr>
            <w:r>
              <w:rPr>
                <w:sz w:val="24"/>
              </w:rPr>
              <w:t>Bài toán và đầu vào đầu ra</w:t>
            </w:r>
          </w:p>
        </w:tc>
        <w:tc>
          <w:tcPr>
            <w:tcW w:w="1134" w:type="dxa"/>
            <w:vAlign w:val="center"/>
          </w:tcPr>
          <w:p w14:paraId="4FAF1235" wp14:textId="77777777">
            <w:pPr>
              <w:spacing w:after="40" w:line="252" w:lineRule="auto"/>
              <w:jc w:val="center"/>
            </w:pPr>
            <w:r>
              <w:rPr>
                <w:sz w:val="24"/>
              </w:rPr>
              <w:t>1.5</w:t>
            </w:r>
          </w:p>
        </w:tc>
        <w:tc>
          <w:tcPr>
            <w:tcW w:w="1134" w:type="dxa"/>
            <w:vAlign w:val="center"/>
          </w:tcPr>
          <w:p w14:paraId="0A5A662E" wp14:textId="77777777">
            <w:pPr>
              <w:spacing w:after="40" w:line="252" w:lineRule="auto"/>
              <w:jc w:val="center"/>
            </w:pPr>
            <w:r>
              <w:rPr>
                <w:sz w:val="24"/>
              </w:rPr>
              <w:t>......</w:t>
            </w:r>
          </w:p>
        </w:tc>
        <w:tc>
          <w:tcPr>
            <w:tcW w:w="1134" w:type="dxa"/>
            <w:vAlign w:val="center"/>
          </w:tcPr>
          <w:p w14:paraId="490EADE7" wp14:textId="77777777">
            <w:pPr>
              <w:spacing w:after="40" w:line="252" w:lineRule="auto"/>
              <w:jc w:val="center"/>
            </w:pPr>
            <w:r>
              <w:rPr>
                <w:sz w:val="24"/>
              </w:rPr>
              <w:t>......</w:t>
            </w:r>
          </w:p>
        </w:tc>
        <w:tc>
          <w:tcPr>
            <w:tcW w:w="1134" w:type="dxa"/>
            <w:vAlign w:val="center"/>
          </w:tcPr>
          <w:p w14:paraId="533263CA" wp14:textId="77777777">
            <w:pPr>
              <w:spacing w:after="40" w:line="252" w:lineRule="auto"/>
              <w:jc w:val="center"/>
            </w:pPr>
            <w:r>
              <w:rPr>
                <w:sz w:val="24"/>
              </w:rPr>
              <w:t>......</w:t>
            </w:r>
          </w:p>
        </w:tc>
      </w:tr>
      <w:tr xmlns:wp14="http://schemas.microsoft.com/office/word/2010/wordml" w14:paraId="208A3DCA"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4535" w:type="dxa"/>
            <w:vAlign w:val="center"/>
          </w:tcPr>
          <w:p w14:paraId="42903F6C" wp14:textId="77777777">
            <w:pPr>
              <w:spacing w:after="40" w:line="252" w:lineRule="auto"/>
            </w:pPr>
            <w:r>
              <w:rPr>
                <w:sz w:val="24"/>
              </w:rPr>
              <w:t>Biểu diễn dữ liệu và phần tự cài</w:t>
            </w:r>
          </w:p>
        </w:tc>
        <w:tc>
          <w:tcPr>
            <w:tcW w:w="1134" w:type="dxa"/>
            <w:vAlign w:val="center"/>
          </w:tcPr>
          <w:p w14:paraId="32DDF2E5" wp14:textId="77777777">
            <w:pPr>
              <w:spacing w:after="40" w:line="252" w:lineRule="auto"/>
              <w:jc w:val="center"/>
            </w:pPr>
            <w:r>
              <w:rPr>
                <w:sz w:val="24"/>
              </w:rPr>
              <w:t>2</w:t>
            </w:r>
          </w:p>
        </w:tc>
        <w:tc>
          <w:tcPr>
            <w:tcW w:w="1134" w:type="dxa"/>
            <w:vAlign w:val="center"/>
          </w:tcPr>
          <w:p w14:paraId="07BBFACF" wp14:textId="77777777">
            <w:pPr>
              <w:spacing w:after="40" w:line="252" w:lineRule="auto"/>
              <w:jc w:val="center"/>
            </w:pPr>
            <w:r>
              <w:rPr>
                <w:sz w:val="24"/>
              </w:rPr>
              <w:t>......</w:t>
            </w:r>
          </w:p>
        </w:tc>
        <w:tc>
          <w:tcPr>
            <w:tcW w:w="1134" w:type="dxa"/>
            <w:vAlign w:val="center"/>
          </w:tcPr>
          <w:p w14:paraId="519192D7" wp14:textId="77777777">
            <w:pPr>
              <w:spacing w:after="40" w:line="252" w:lineRule="auto"/>
              <w:jc w:val="center"/>
            </w:pPr>
            <w:r>
              <w:rPr>
                <w:sz w:val="24"/>
              </w:rPr>
              <w:t>......</w:t>
            </w:r>
          </w:p>
        </w:tc>
        <w:tc>
          <w:tcPr>
            <w:tcW w:w="1134" w:type="dxa"/>
            <w:vAlign w:val="center"/>
          </w:tcPr>
          <w:p w14:paraId="58BB326C" wp14:textId="77777777">
            <w:pPr>
              <w:spacing w:after="40" w:line="252" w:lineRule="auto"/>
              <w:jc w:val="center"/>
            </w:pPr>
            <w:r>
              <w:rPr>
                <w:sz w:val="24"/>
              </w:rPr>
              <w:t>......</w:t>
            </w:r>
          </w:p>
        </w:tc>
      </w:tr>
      <w:tr xmlns:wp14="http://schemas.microsoft.com/office/word/2010/wordml" w14:paraId="7E8E3513"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4535" w:type="dxa"/>
            <w:vAlign w:val="center"/>
          </w:tcPr>
          <w:p w14:paraId="72713F14" wp14:textId="77777777">
            <w:pPr>
              <w:spacing w:after="40" w:line="252" w:lineRule="auto"/>
            </w:pPr>
            <w:r>
              <w:rPr>
                <w:sz w:val="24"/>
              </w:rPr>
              <w:t>Thuật toán và truy vết</w:t>
            </w:r>
          </w:p>
        </w:tc>
        <w:tc>
          <w:tcPr>
            <w:tcW w:w="1134" w:type="dxa"/>
            <w:vAlign w:val="center"/>
          </w:tcPr>
          <w:p w14:paraId="7D8DD427" wp14:textId="77777777">
            <w:pPr>
              <w:spacing w:after="40" w:line="252" w:lineRule="auto"/>
              <w:jc w:val="center"/>
            </w:pPr>
            <w:r>
              <w:rPr>
                <w:sz w:val="24"/>
              </w:rPr>
              <w:t>2.5</w:t>
            </w:r>
          </w:p>
        </w:tc>
        <w:tc>
          <w:tcPr>
            <w:tcW w:w="1134" w:type="dxa"/>
            <w:vAlign w:val="center"/>
          </w:tcPr>
          <w:p w14:paraId="4510DFF8" wp14:textId="77777777">
            <w:pPr>
              <w:spacing w:after="40" w:line="252" w:lineRule="auto"/>
              <w:jc w:val="center"/>
            </w:pPr>
            <w:r>
              <w:rPr>
                <w:sz w:val="24"/>
              </w:rPr>
              <w:t>......</w:t>
            </w:r>
          </w:p>
        </w:tc>
        <w:tc>
          <w:tcPr>
            <w:tcW w:w="1134" w:type="dxa"/>
            <w:vAlign w:val="center"/>
          </w:tcPr>
          <w:p w14:paraId="336CF40D" wp14:textId="77777777">
            <w:pPr>
              <w:spacing w:after="40" w:line="252" w:lineRule="auto"/>
              <w:jc w:val="center"/>
            </w:pPr>
            <w:r>
              <w:rPr>
                <w:sz w:val="24"/>
              </w:rPr>
              <w:t>......</w:t>
            </w:r>
          </w:p>
        </w:tc>
        <w:tc>
          <w:tcPr>
            <w:tcW w:w="1134" w:type="dxa"/>
            <w:vAlign w:val="center"/>
          </w:tcPr>
          <w:p w14:paraId="75DB7115" wp14:textId="77777777">
            <w:pPr>
              <w:spacing w:after="40" w:line="252" w:lineRule="auto"/>
              <w:jc w:val="center"/>
            </w:pPr>
            <w:r>
              <w:rPr>
                <w:sz w:val="24"/>
              </w:rPr>
              <w:t>......</w:t>
            </w:r>
          </w:p>
        </w:tc>
      </w:tr>
      <w:tr xmlns:wp14="http://schemas.microsoft.com/office/word/2010/wordml" w14:paraId="7121ADF4"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4535" w:type="dxa"/>
            <w:vAlign w:val="center"/>
          </w:tcPr>
          <w:p w14:paraId="3097233F" wp14:textId="77777777">
            <w:pPr>
              <w:spacing w:after="40" w:line="252" w:lineRule="auto"/>
            </w:pPr>
            <w:r>
              <w:rPr>
                <w:sz w:val="24"/>
              </w:rPr>
              <w:t>Kiểm thử và độ phức tạp</w:t>
            </w:r>
          </w:p>
        </w:tc>
        <w:tc>
          <w:tcPr>
            <w:tcW w:w="1134" w:type="dxa"/>
            <w:vAlign w:val="center"/>
          </w:tcPr>
          <w:p w14:paraId="312FFFC7" wp14:textId="77777777">
            <w:pPr>
              <w:spacing w:after="40" w:line="252" w:lineRule="auto"/>
              <w:jc w:val="center"/>
            </w:pPr>
            <w:r>
              <w:rPr>
                <w:sz w:val="24"/>
              </w:rPr>
              <w:t>2</w:t>
            </w:r>
          </w:p>
        </w:tc>
        <w:tc>
          <w:tcPr>
            <w:tcW w:w="1134" w:type="dxa"/>
            <w:vAlign w:val="center"/>
          </w:tcPr>
          <w:p w14:paraId="1974519B" wp14:textId="77777777">
            <w:pPr>
              <w:spacing w:after="40" w:line="252" w:lineRule="auto"/>
              <w:jc w:val="center"/>
            </w:pPr>
            <w:r>
              <w:rPr>
                <w:sz w:val="24"/>
              </w:rPr>
              <w:t>......</w:t>
            </w:r>
          </w:p>
        </w:tc>
        <w:tc>
          <w:tcPr>
            <w:tcW w:w="1134" w:type="dxa"/>
            <w:vAlign w:val="center"/>
          </w:tcPr>
          <w:p w14:paraId="1E6B78C2" wp14:textId="77777777">
            <w:pPr>
              <w:spacing w:after="40" w:line="252" w:lineRule="auto"/>
              <w:jc w:val="center"/>
            </w:pPr>
            <w:r>
              <w:rPr>
                <w:sz w:val="24"/>
              </w:rPr>
              <w:t>......</w:t>
            </w:r>
          </w:p>
        </w:tc>
        <w:tc>
          <w:tcPr>
            <w:tcW w:w="1134" w:type="dxa"/>
            <w:vAlign w:val="center"/>
          </w:tcPr>
          <w:p w14:paraId="1C046EF7" wp14:textId="77777777">
            <w:pPr>
              <w:spacing w:after="40" w:line="252" w:lineRule="auto"/>
              <w:jc w:val="center"/>
            </w:pPr>
            <w:r>
              <w:rPr>
                <w:sz w:val="24"/>
              </w:rPr>
              <w:t>......</w:t>
            </w:r>
          </w:p>
        </w:tc>
      </w:tr>
      <w:tr xmlns:wp14="http://schemas.microsoft.com/office/word/2010/wordml" w14:paraId="1C3083F8"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4535" w:type="dxa"/>
            <w:vAlign w:val="center"/>
          </w:tcPr>
          <w:p w14:paraId="341B5AA2" wp14:textId="77777777">
            <w:pPr>
              <w:spacing w:after="40" w:line="252" w:lineRule="auto"/>
            </w:pPr>
            <w:r>
              <w:rPr>
                <w:sz w:val="24"/>
              </w:rPr>
              <w:t>Báo cáo minh chứng GitHub</w:t>
            </w:r>
          </w:p>
        </w:tc>
        <w:tc>
          <w:tcPr>
            <w:tcW w:w="1134" w:type="dxa"/>
            <w:vAlign w:val="center"/>
          </w:tcPr>
          <w:p w14:paraId="1870CF65" wp14:textId="77777777">
            <w:pPr>
              <w:spacing w:after="40" w:line="252" w:lineRule="auto"/>
              <w:jc w:val="center"/>
            </w:pPr>
            <w:r>
              <w:rPr>
                <w:sz w:val="24"/>
              </w:rPr>
              <w:t>1</w:t>
            </w:r>
          </w:p>
        </w:tc>
        <w:tc>
          <w:tcPr>
            <w:tcW w:w="1134" w:type="dxa"/>
            <w:vAlign w:val="center"/>
          </w:tcPr>
          <w:p w14:paraId="3AD127AA" wp14:textId="77777777">
            <w:pPr>
              <w:spacing w:after="40" w:line="252" w:lineRule="auto"/>
              <w:jc w:val="center"/>
            </w:pPr>
            <w:r>
              <w:rPr>
                <w:sz w:val="24"/>
              </w:rPr>
              <w:t>......</w:t>
            </w:r>
          </w:p>
        </w:tc>
        <w:tc>
          <w:tcPr>
            <w:tcW w:w="1134" w:type="dxa"/>
            <w:vAlign w:val="center"/>
          </w:tcPr>
          <w:p w14:paraId="04EB73A9" wp14:textId="77777777">
            <w:pPr>
              <w:spacing w:after="40" w:line="252" w:lineRule="auto"/>
              <w:jc w:val="center"/>
            </w:pPr>
            <w:r>
              <w:rPr>
                <w:sz w:val="24"/>
              </w:rPr>
              <w:t>......</w:t>
            </w:r>
          </w:p>
        </w:tc>
        <w:tc>
          <w:tcPr>
            <w:tcW w:w="1134" w:type="dxa"/>
            <w:vAlign w:val="center"/>
          </w:tcPr>
          <w:p w14:paraId="57C0D822" wp14:textId="77777777">
            <w:pPr>
              <w:spacing w:after="40" w:line="252" w:lineRule="auto"/>
              <w:jc w:val="center"/>
            </w:pPr>
            <w:r>
              <w:rPr>
                <w:sz w:val="24"/>
              </w:rPr>
              <w:t>......</w:t>
            </w:r>
          </w:p>
        </w:tc>
      </w:tr>
      <w:tr xmlns:wp14="http://schemas.microsoft.com/office/word/2010/wordml" w14:paraId="5E2F4C1C"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4535" w:type="dxa"/>
            <w:vAlign w:val="center"/>
          </w:tcPr>
          <w:p w14:paraId="0C437EFD" wp14:textId="77777777">
            <w:pPr>
              <w:spacing w:after="40" w:line="252" w:lineRule="auto"/>
            </w:pPr>
            <w:r>
              <w:rPr>
                <w:sz w:val="24"/>
              </w:rPr>
              <w:t>Bảo vệ và giải thích</w:t>
            </w:r>
          </w:p>
        </w:tc>
        <w:tc>
          <w:tcPr>
            <w:tcW w:w="1134" w:type="dxa"/>
            <w:vAlign w:val="center"/>
          </w:tcPr>
          <w:p w14:paraId="146B64BD" wp14:textId="77777777">
            <w:pPr>
              <w:spacing w:after="40" w:line="252" w:lineRule="auto"/>
              <w:jc w:val="center"/>
            </w:pPr>
            <w:r>
              <w:rPr>
                <w:sz w:val="24"/>
              </w:rPr>
              <w:t>1</w:t>
            </w:r>
          </w:p>
        </w:tc>
        <w:tc>
          <w:tcPr>
            <w:tcW w:w="1134" w:type="dxa"/>
            <w:vAlign w:val="center"/>
          </w:tcPr>
          <w:p w14:paraId="77045C4E" wp14:textId="77777777">
            <w:pPr>
              <w:spacing w:after="40" w:line="252" w:lineRule="auto"/>
              <w:jc w:val="center"/>
            </w:pPr>
            <w:r>
              <w:rPr>
                <w:sz w:val="24"/>
              </w:rPr>
              <w:t>......</w:t>
            </w:r>
          </w:p>
        </w:tc>
        <w:tc>
          <w:tcPr>
            <w:tcW w:w="1134" w:type="dxa"/>
            <w:vAlign w:val="center"/>
          </w:tcPr>
          <w:p w14:paraId="7D561EA2" wp14:textId="77777777">
            <w:pPr>
              <w:spacing w:after="40" w:line="252" w:lineRule="auto"/>
              <w:jc w:val="center"/>
            </w:pPr>
            <w:r>
              <w:rPr>
                <w:sz w:val="24"/>
              </w:rPr>
              <w:t>......</w:t>
            </w:r>
          </w:p>
        </w:tc>
        <w:tc>
          <w:tcPr>
            <w:tcW w:w="1134" w:type="dxa"/>
            <w:vAlign w:val="center"/>
          </w:tcPr>
          <w:p w14:paraId="6BE22842" wp14:textId="77777777">
            <w:pPr>
              <w:spacing w:after="40" w:line="252" w:lineRule="auto"/>
              <w:jc w:val="center"/>
            </w:pPr>
            <w:r>
              <w:rPr>
                <w:sz w:val="24"/>
              </w:rPr>
              <w:t>......</w:t>
            </w:r>
          </w:p>
        </w:tc>
      </w:tr>
    </w:tbl>
    <w:p xmlns:wp14="http://schemas.microsoft.com/office/word/2010/wordml" w14:paraId="5787A9CF" wp14:textId="77777777">
      <w:pPr>
        <w:pStyle w:val="169"/>
        <w:spacing w:before="0" w:line="240" w:lineRule="auto"/>
        <w:ind w:firstLine="0"/>
        <w:jc w:val="left"/>
      </w:pPr>
    </w:p>
    <w:p xmlns:wp14="http://schemas.microsoft.com/office/word/2010/wordml" w14:paraId="0A8A49A9" wp14:textId="77777777">
      <w:pPr>
        <w:pStyle w:val="169"/>
        <w:spacing w:before="0" w:after="100" w:line="269" w:lineRule="auto"/>
        <w:ind w:firstLine="0"/>
        <w:jc w:val="left"/>
      </w:pPr>
      <w:r>
        <w:rPr>
          <w:sz w:val="24"/>
        </w:rPr>
        <w:t>Quy đổi từng tiêu chí = điểm /10 × trọng số. Hai người chấm lấy trung bình điểm; một người chấm ghi rõ. Tổng điểm ....../10. Nhận xét ...................................................................</w:t>
      </w:r>
    </w:p>
    <w:p xmlns:wp14="http://schemas.microsoft.com/office/word/2010/wordml" w14:paraId="76389B9A" wp14:textId="77777777">
      <w:pPr>
        <w:pStyle w:val="169"/>
        <w:spacing w:before="0" w:after="100" w:line="269" w:lineRule="auto"/>
        <w:ind w:firstLine="0"/>
        <w:jc w:val="left"/>
      </w:pPr>
      <w:r>
        <w:rPr>
          <w:sz w:val="24"/>
        </w:rPr>
        <w:t>Người chấm 1 (ký, họ tên) .....................   Người chấm 2 .....................</w:t>
      </w:r>
    </w:p>
    <w:p xmlns:wp14="http://schemas.microsoft.com/office/word/2010/wordml" w14:paraId="74B66086" wp14:textId="77777777">
      <w:pPr>
        <w:pStyle w:val="3"/>
        <w:pageBreakBefore/>
      </w:pPr>
      <w:bookmarkStart w:name="_Toc243125608" w:id="2"/>
      <w:r>
        <w:t>CÁCH ĐỐI CHIẾU RUBRIC</w:t>
      </w:r>
      <w:bookmarkEnd w:id="2"/>
    </w:p>
    <w:p xmlns:wp14="http://schemas.microsoft.com/office/word/2010/wordml" w14:paraId="13A1DF02" wp14:textId="77777777">
      <w:pPr>
        <w:pStyle w:val="169"/>
        <w:spacing w:before="0" w:after="100" w:line="269" w:lineRule="auto"/>
        <w:ind w:firstLine="0"/>
        <w:jc w:val="left"/>
      </w:pPr>
      <w:r>
        <w:rPr>
          <w:sz w:val="24"/>
        </w:rPr>
        <w:t>Ba trạng thái Đầy đủ / Một phần / Chưa có dưới đây giúp đối chiếu nội dung và bằng chứng. Đây không phải ba mức điểm thay rubric hiện hành. Sinh viên điền vị trí bằng chứng; giảng viên xác định điểm sau khi kiểm báo cáo, mã, chạy lại và bảo vệ. Giữ cột điểm trống trước khi chấm.</w:t>
      </w:r>
    </w:p>
    <w:p xmlns:wp14="http://schemas.microsoft.com/office/word/2010/wordml" w14:paraId="43F4F99D" wp14:textId="77777777">
      <w:pPr>
        <w:pStyle w:val="169"/>
        <w:spacing w:before="0" w:after="100" w:line="269" w:lineRule="auto"/>
        <w:ind w:firstLine="0"/>
        <w:jc w:val="left"/>
      </w:pPr>
      <w:r>
        <w:rPr>
          <w:sz w:val="24"/>
        </w:rPr>
        <w:t>Mọi tiêu chí áp dụng theo phiếu cá nhân: đề dùng biến/mảng không phải bổ sung cây, đồ thị hoặc lớp; chỉ làm nhiều thuật toán/đối chứng/cấu trúc tự cài khi phiếu yêu cầu.</w:t>
      </w:r>
    </w:p>
    <w:p xmlns:wp14="http://schemas.microsoft.com/office/word/2010/wordml" w14:paraId="2818C41E" wp14:textId="77777777">
      <w:pPr>
        <w:pStyle w:val="169"/>
        <w:spacing w:before="0" w:after="100" w:line="269" w:lineRule="auto"/>
        <w:ind w:firstLine="0"/>
        <w:jc w:val="left"/>
      </w:pPr>
      <w:r>
        <w:rPr>
          <w:b/>
          <w:sz w:val="24"/>
        </w:rPr>
        <w:t>C1 Đặc tả bài toán, đầu vào và đầu ra — trọng số 1.5</w:t>
      </w:r>
    </w:p>
    <w:p xmlns:wp14="http://schemas.microsoft.com/office/word/2010/wordml" w14:paraId="592882B2" wp14:textId="77777777">
      <w:pPr>
        <w:pStyle w:val="169"/>
        <w:spacing w:before="0" w:after="100" w:line="269" w:lineRule="auto"/>
        <w:ind w:firstLine="0"/>
        <w:jc w:val="left"/>
      </w:pPr>
      <w:r>
        <w:rPr>
          <w:sz w:val="23"/>
        </w:rPr>
        <w:t>Đầy đủ: Đúng phiếu; miền, chỉ số và output rõ; hai ví dụ kiểm được; rỗng/trùng/hòa/vô nghiệm/input sai được nêu khi có áp dụng. Một phần: Nêu đúng bài toán chính nhưng còn thiếu hoặc chưa nhất quán một số miền, quy ước hay ví dụ. Chưa có: Chưa có đặc tả hoặc chưa có ví dụ đủ dữ liệu để đối chiếu bài toán được giao.</w:t>
      </w:r>
    </w:p>
    <w:p xmlns:wp14="http://schemas.microsoft.com/office/word/2010/wordml" w14:paraId="022AD1AA" wp14:textId="77777777">
      <w:pPr>
        <w:pStyle w:val="169"/>
        <w:spacing w:before="0" w:after="100" w:line="269" w:lineRule="auto"/>
        <w:ind w:firstLine="0"/>
        <w:jc w:val="left"/>
      </w:pPr>
      <w:r>
        <w:rPr>
          <w:b/>
          <w:sz w:val="24"/>
        </w:rPr>
        <w:t>C2 Biểu diễn dữ liệu và phần tự cài — trọng số 2</w:t>
      </w:r>
    </w:p>
    <w:p xmlns:wp14="http://schemas.microsoft.com/office/word/2010/wordml" w14:paraId="3FBA28EB" wp14:textId="77777777">
      <w:pPr>
        <w:pStyle w:val="169"/>
        <w:spacing w:before="0" w:after="100" w:line="269" w:lineRule="auto"/>
        <w:ind w:firstLine="0"/>
        <w:jc w:val="left"/>
      </w:pPr>
      <w:r>
        <w:rPr>
          <w:sz w:val="23"/>
        </w:rPr>
        <w:t>Đầy đủ: Biểu diễn phù hợp; thao tác bắt buộc tự cài đủ; chỉ số/liên kết/trạng thái và bất biến đúng; công cụ có sẵn dùng trong phạm vi phiếu. Một phần: Biểu diễn chính dùng được nhưng còn thiếu thao tác, kiểm tra, bất biến hoặc giải thích phần tự cài. Chưa có: Chưa có biểu diễn hoạt động được hoặc chưa xác định được phần tự cài cần kiểm.</w:t>
      </w:r>
    </w:p>
    <w:p xmlns:wp14="http://schemas.microsoft.com/office/word/2010/wordml" w14:paraId="63C0A81F" wp14:textId="77777777">
      <w:pPr>
        <w:pStyle w:val="169"/>
        <w:spacing w:before="0" w:after="100" w:line="269" w:lineRule="auto"/>
        <w:ind w:firstLine="0"/>
        <w:jc w:val="left"/>
      </w:pPr>
      <w:r>
        <w:rPr>
          <w:b/>
          <w:sz w:val="24"/>
        </w:rPr>
        <w:t>C3 Tính đúng của thuật toán và lần vết — trọng số 2.5</w:t>
      </w:r>
    </w:p>
    <w:p xmlns:wp14="http://schemas.microsoft.com/office/word/2010/wordml" w14:paraId="70FE9B8E" wp14:textId="77777777">
      <w:pPr>
        <w:pStyle w:val="169"/>
        <w:spacing w:before="0" w:after="100" w:line="269" w:lineRule="auto"/>
        <w:ind w:firstLine="0"/>
        <w:jc w:val="left"/>
      </w:pPr>
      <w:r>
        <w:rPr>
          <w:sz w:val="23"/>
        </w:rPr>
        <w:t>Đầy đủ: Thuật toán đáp ứng phiếu; lần vết khớp mã và input; giải thích được dừng, bất biến/truy hồi; kiểm nghiệm hợp lệ, tối ưu hoặc đầy đủ đúng yêu cầu. Một phần: Có thuật toán và lần vết cơ bản nhưng còn thiếu nhánh, trạng thái hoặc mắt xích lập luận; nêu rõ phần chưa kiểm được. Chưa có: Chưa có mã/lần vết đủ đối chiếu hoặc chưa có lập luận gắn thuật toán với kết quả yêu cầu.</w:t>
      </w:r>
    </w:p>
    <w:p xmlns:wp14="http://schemas.microsoft.com/office/word/2010/wordml" w14:paraId="72A27ECF" wp14:textId="77777777">
      <w:pPr>
        <w:pStyle w:val="169"/>
        <w:spacing w:before="0" w:after="100" w:line="269" w:lineRule="auto"/>
        <w:ind w:firstLine="0"/>
        <w:jc w:val="left"/>
      </w:pPr>
      <w:r>
        <w:rPr>
          <w:b/>
          <w:sz w:val="24"/>
        </w:rPr>
        <w:t>C4 Kiểm thử, đối chiếu và độ phức tạp — trọng số 2</w:t>
      </w:r>
    </w:p>
    <w:p xmlns:wp14="http://schemas.microsoft.com/office/word/2010/wordml" w14:paraId="5EE7BE83" wp14:textId="77777777">
      <w:pPr>
        <w:pStyle w:val="169"/>
        <w:spacing w:before="0" w:after="100" w:line="269" w:lineRule="auto"/>
        <w:ind w:firstLine="0"/>
        <w:jc w:val="left"/>
      </w:pPr>
      <w:r>
        <w:rPr>
          <w:sz w:val="23"/>
        </w:rPr>
        <w:t>Đầy đủ: Đủ ca độc lập, ví dụ và ca phiếu; expected có cơ sở; actual/kết luận chạy lại được; đếm/đo và thời gian/bộ nhớ đúng bản cài, tách các pha cần thiết. Một phần: Có kiểm thử và phân tích cơ bản nhưng còn thiếu nhóm ca, cách xác định kỳ vọng, quy ước bộ đếm hoặc một phần khảo sát. Chưa có: Chưa có bảng kiểm thử đối chiếu được hoặc chưa có phân tích chi phí gắn với mã.</w:t>
      </w:r>
    </w:p>
    <w:p xmlns:wp14="http://schemas.microsoft.com/office/word/2010/wordml" w14:paraId="7B849668" wp14:textId="77777777">
      <w:pPr>
        <w:pStyle w:val="169"/>
        <w:spacing w:before="0" w:after="100" w:line="269" w:lineRule="auto"/>
        <w:ind w:firstLine="0"/>
        <w:jc w:val="left"/>
      </w:pPr>
      <w:r>
        <w:rPr>
          <w:b/>
          <w:sz w:val="24"/>
        </w:rPr>
        <w:t>C5 Báo cáo, minh chứng và GitHub — trọng số 1</w:t>
      </w:r>
    </w:p>
    <w:p xmlns:wp14="http://schemas.microsoft.com/office/word/2010/wordml" w14:paraId="288B066C" wp14:textId="77777777">
      <w:pPr>
        <w:pStyle w:val="169"/>
        <w:spacing w:before="0" w:after="100" w:line="269" w:lineRule="auto"/>
        <w:ind w:firstLine="0"/>
        <w:jc w:val="left"/>
      </w:pPr>
      <w:r>
        <w:rPr>
          <w:sz w:val="23"/>
        </w:rPr>
        <w:t>Đầy đủ: Đúng khung và thông tin thật; hình/bảng có dẫn giải; đủ 11 ảnh đọc được; repo/README/lệnh chạy truy cập được; phiên bản báo cáo, mã, ảnh và hồ sơ nộp đối chiếu được. Một phần: Có báo cáo và mã nhưng còn thiếu hoặc chưa rõ một số mục, ảnh, chú thích, nguồn, lệnh hay bằng chứng phiên bản. Chưa có: Chưa có báo cáo hoặc chưa có bộ minh chứng đủ để xác minh sản phẩm và phiên bản.</w:t>
      </w:r>
    </w:p>
    <w:p xmlns:wp14="http://schemas.microsoft.com/office/word/2010/wordml" w14:paraId="788233C6" wp14:textId="77777777">
      <w:pPr>
        <w:pStyle w:val="169"/>
        <w:spacing w:before="0" w:after="100" w:line="269" w:lineRule="auto"/>
        <w:ind w:firstLine="0"/>
        <w:jc w:val="left"/>
      </w:pPr>
      <w:r>
        <w:rPr>
          <w:b/>
          <w:sz w:val="24"/>
        </w:rPr>
        <w:t>C6 Bảo vệ và giải thích sản phẩm — trọng số 1</w:t>
      </w:r>
    </w:p>
    <w:p xmlns:wp14="http://schemas.microsoft.com/office/word/2010/wordml" w14:paraId="36092B44" wp14:textId="77777777">
      <w:pPr>
        <w:pStyle w:val="169"/>
        <w:spacing w:before="0" w:after="100" w:line="269" w:lineRule="auto"/>
        <w:ind w:firstLine="0"/>
        <w:jc w:val="left"/>
      </w:pPr>
      <w:r>
        <w:rPr>
          <w:sz w:val="23"/>
        </w:rPr>
        <w:t>Đầy đủ: Giải thích rõ bài toán, hàm, trạng thái và chi phí; dự đoán, chạy và phân tích input mới tại đúng phiên bản; nêu giới hạn sản phẩm. Một phần: Giải thích được ý tưởng/kết quả cơ bản nhưng cần gợi ý khi lần vết, giải thích mã hoặc xử lý input mới. Chưa có: Chưa có bằng chứng bảo vệ hoặc chưa giải thích được bài toán, mã và kết quả của mình.</w:t>
      </w:r>
    </w:p>
    <w:p xmlns:wp14="http://schemas.microsoft.com/office/word/2010/wordml" w14:paraId="18CD9EC1" wp14:textId="77777777">
      <w:pPr>
        <w:pStyle w:val="169"/>
        <w:spacing w:before="0" w:after="100" w:line="269" w:lineRule="auto"/>
        <w:ind w:firstLine="0"/>
        <w:jc w:val="left"/>
      </w:pPr>
      <w:r>
        <w:rPr>
          <w:sz w:val="23"/>
        </w:rPr>
        <w:t>Mỗi tiêu chí chấm 0–10. Hai người chấm: lấy trung bình tiêu chí; một người: dùng điểm người đó và ghi rõ. Điểm quy đổi = điểm tiêu chí × trọng số / 10. Cộng sáu dòng rồi làm tròn một chữ số thập phân; không làm tròn từng dòng trước khi cộng. Không tự đặt trần điểm toàn bài hoặc công thức phạt mới; ghi rõ bằng chứng còn thiếu và chấm phần kiểm được.</w:t>
      </w:r>
    </w:p>
    <w:p xmlns:wp14="http://schemas.microsoft.com/office/word/2010/wordml" w14:paraId="23501DCB" wp14:textId="77777777">
      <w:pPr>
        <w:pStyle w:val="2"/>
        <w:keepNext w:val="0"/>
        <w:spacing w:before="0" w:after="320"/>
      </w:pPr>
      <w:bookmarkStart w:name="_Toc243125609" w:id="3"/>
      <w:r>
        <w:t>HƯỚNG DẪN ĐIỀN KHUNG BÁO CÁO</w:t>
      </w:r>
      <w:bookmarkEnd w:id="3"/>
    </w:p>
    <w:p xmlns:wp14="http://schemas.microsoft.com/office/word/2010/wordml" w14:paraId="5393B9C1" wp14:textId="77777777">
      <w:pPr>
        <w:pStyle w:val="169"/>
        <w:spacing w:before="0" w:after="100" w:line="269" w:lineRule="auto"/>
        <w:ind w:firstLine="0"/>
        <w:jc w:val="left"/>
      </w:pPr>
      <w:r>
        <w:t>Đây là khung trống dùng chung cho mọi đề DT001–DT091. Điền theo phiếu cá nhân; các ô kết quả, ảnh, số liệu, URL và điểm chưa được điền. Không cần thêm bài toán hoặc thuật toán ngoài phiếu.</w:t>
      </w:r>
    </w:p>
    <w:p xmlns:wp14="http://schemas.microsoft.com/office/word/2010/wordml" w14:paraId="654A061D" wp14:textId="77777777">
      <w:pPr>
        <w:pStyle w:val="169"/>
        <w:spacing w:before="0" w:after="100" w:line="269" w:lineRule="auto"/>
        <w:ind w:firstLine="0"/>
        <w:jc w:val="left"/>
      </w:pPr>
      <w:r>
        <w:t>Bấm vào phần trong ngoặc vuông để thay bằng nội dung của mình. Các ô có thể gõ nhiều dòng; không có khóa chỉnh sửa hay macro. Với khung ảnh, chọn chữ bên trong rồi Chèn → Hình ảnh; đặt ảnh Cùng dòng với văn bản. Khi cần thêm ca/hàm, sao chép dòng tương ứng.</w:t>
      </w:r>
    </w:p>
    <w:p xmlns:wp14="http://schemas.microsoft.com/office/word/2010/wordml" w14:paraId="63D9810B" wp14:textId="77777777">
      <w:pPr>
        <w:pStyle w:val="169"/>
        <w:spacing w:before="0" w:after="100" w:line="269" w:lineRule="auto"/>
        <w:ind w:firstLine="0"/>
        <w:jc w:val="left"/>
      </w:pPr>
      <w:r>
        <w:t>Điền từ đặc tả và expected trước khi chạy; sau đó thêm actual, kết luận và ảnh thật. Xóa câu hướng dẫn/chỗ không áp dụng có giải thích; giữ rubric để giảng viên chấm. Điền cả hai bìa, cập nhật toàn bộ mục lục/danh mục và kiểm PDF cuối trước khi nộp.</w:t>
      </w:r>
    </w:p>
    <w:p xmlns:wp14="http://schemas.microsoft.com/office/word/2010/wordml" w14:paraId="2A385C2A" wp14:textId="77777777">
      <w:pPr>
        <w:pStyle w:val="169"/>
      </w:pPr>
      <w:r>
        <w:t>Thay mọi phần trong ngoặc vuông bằng nội dung đã thực hiện. Các câu gợi ý chỉ để hướng dẫn, phải xóa hoặc viết lại trước khi nộp. Không giữ các chỗ trống như một kết quả hoàn thành.</w:t>
      </w:r>
    </w:p>
    <w:p xmlns:wp14="http://schemas.microsoft.com/office/word/2010/wordml" w14:paraId="4F347094" wp14:textId="77777777">
      <w:pPr>
        <w:pStyle w:val="169"/>
      </w:pPr>
      <w:r>
        <w:t>Giữ cấu trúc theo mẫu môn: hai bìa, phiếu, rubric, cam đoan, cảm ơn nếu dùng, tóm tắt, mục lục, danh mục, năm chương, tham khảo và phụ lục. Đây là khung theo hình thức đồ án dùng cho học phần.</w:t>
      </w:r>
    </w:p>
    <w:p xmlns:wp14="http://schemas.microsoft.com/office/word/2010/wordml" w14:paraId="29CFB5E2" wp14:textId="77777777">
      <w:pPr>
        <w:pStyle w:val="169"/>
      </w:pPr>
      <w:r>
        <w:t>Nội dung thân bài dùng style Nội dung: A4; lề trái 3 cm, các lề khác 2 cm; Times New Roman 13; giãn dòng 1,5. Chương đầu trang, hình có chú thích dưới, bảng có tên trên; số theo chương.</w:t>
      </w:r>
    </w:p>
    <w:p xmlns:wp14="http://schemas.microsoft.com/office/word/2010/wordml" w14:paraId="208169F5" wp14:textId="77777777">
      <w:pPr>
        <w:pStyle w:val="169"/>
      </w:pPr>
      <w:r>
        <w:t>Ảnh và bảng phải được nhắc và giải thích trong nội dung. Chèn ảnh In Line with Text, đọc được trên bản in, không kéo méo. Hình lý thuyết không thay ảnh thực thi.</w:t>
      </w:r>
    </w:p>
    <w:p xmlns:wp14="http://schemas.microsoft.com/office/word/2010/wordml" w14:paraId="1FCAA117" wp14:textId="77777777">
      <w:pPr>
        <w:pStyle w:val="169"/>
      </w:pPr>
      <w:r>
        <w:t>Mở 00_HUONG_DAN_SINH_VIEN.html và rubric chung trước khi viết; tra mã đề để chọn bất biến, kết quả và ca biên phù hợp. Không thêm thuật toán thứ hai nếu phiếu không yêu cầu.</w:t>
      </w:r>
    </w:p>
    <w:p xmlns:wp14="http://schemas.microsoft.com/office/word/2010/wordml" w14:paraId="3B92B4F7" wp14:textId="77777777">
      <w:pPr>
        <w:pStyle w:val="2"/>
        <w:keepNext w:val="0"/>
        <w:spacing w:before="0" w:after="320"/>
      </w:pPr>
      <w:bookmarkStart w:name="_Toc243125610" w:id="4"/>
      <w:r>
        <w:t>LỜI CAM ĐOAN</w:t>
      </w:r>
      <w:bookmarkEnd w:id="4"/>
    </w:p>
    <w:p xmlns:wp14="http://schemas.microsoft.com/office/word/2010/wordml" w14:paraId="063537C2" wp14:textId="77777777">
      <w:pPr>
        <w:pStyle w:val="169"/>
      </w:pPr>
      <w:sdt>
        <w:sdtPr>
          <w:alias w:val="Viết cam đoan về phần tự thực hiện, cách dùng nguồn tham khảo, mã/ảnh của mình và khả năng chạy lại."/>
          <w:tag w:val="SV_0028"/>
          <w:id w:val="700028"/>
          <w:text w:multiLine="1"/>
        </w:sdtPr>
        <w:sdtContent>
          <w:r>
            <w:t>Báo cáo sử dụng phiếu giao đề, giáo trình và mẫu do giảng viên cung cấp; có sử dụng ChatGPT hỗ trợ xây dựng mã, kiểm thử, giải thích và biên tập nội dung. Ảnh thực thi và log máy cá nhân được dùng làm căn cứ cho các kết quả đã ghi. Tôi có trách nhiệm kiểm tra nội dung, hiểu thuật toán, xác nhận phần đã thực hiện và giải thích sản phẩm khi bảo vệ; không coi phần chưa có bằng chứng là đã hoàn thành.</w:t>
          </w:r>
        </w:sdtContent>
      </w:sdt>
    </w:p>
    <w:p xmlns:wp14="http://schemas.microsoft.com/office/word/2010/wordml" w14:paraId="42A8C0A7" wp14:textId="77777777">
      <w:pPr>
        <w:pStyle w:val="169"/>
        <w:spacing w:before="0" w:after="100" w:line="269" w:lineRule="auto"/>
        <w:ind w:firstLine="0"/>
        <w:jc w:val="center"/>
      </w:pPr>
      <w:r>
        <w:t>TP. Hồ Chí Minh ngày ...... tháng ...... năm ......</w:t>
      </w:r>
      <w:r>
        <w:br w:type="textWrapping"/>
      </w:r>
      <w:r>
        <w:t>Sinh viên thực hiện</w:t>
      </w:r>
      <w:r>
        <w:br w:type="textWrapping"/>
      </w:r>
      <w:r>
        <w:t>(Ký và ghi rõ họ tên)</w:t>
      </w:r>
      <w:r>
        <w:br w:type="textWrapping"/>
      </w:r>
      <w:r>
        <w:br w:type="textWrapping"/>
      </w:r>
      <w:r>
        <w:t>Mai Đăng Khoa</w:t>
      </w:r>
    </w:p>
    <w:p xmlns:wp14="http://schemas.microsoft.com/office/word/2010/wordml" w14:paraId="5EF3A2D4" wp14:textId="77777777">
      <w:pPr>
        <w:pStyle w:val="2"/>
        <w:keepNext w:val="0"/>
        <w:spacing w:before="0" w:after="320"/>
      </w:pPr>
      <w:bookmarkStart w:name="_Toc243125611" w:id="5"/>
      <w:r>
        <w:t>LỜI CẢM ƠN</w:t>
      </w:r>
      <w:bookmarkEnd w:id="5"/>
    </w:p>
    <w:p xmlns:wp14="http://schemas.microsoft.com/office/word/2010/wordml" w14:paraId="43BA88E4" wp14:textId="77777777">
      <w:pPr>
        <w:pStyle w:val="169"/>
      </w:pPr>
      <w:sdt>
        <w:sdtPr>
          <w:alias w:val="Sinh viên tự viết nếu sử dụng mục này; không giữ câu hướng dẫn trong bản nộp."/>
          <w:tag w:val="SV_0029"/>
          <w:id w:val="700029"/>
          <w:text w:multiLine="1"/>
        </w:sdtPr>
        <w:sdtContent>
          <w:r>
            <w:t>Em cảm ơn thầy Hồ Nhựt Minh đã cung cấp phiếu giao đề, giáo trình, mẫu báo cáo và các yêu cầu kiểm chứng cho học phần. Những yêu cầu về lần vết, kiểm thử và chạy lại giúp em đối chiếu kết quả với thuật toán một cách cụ thể.</w:t>
          </w:r>
        </w:sdtContent>
      </w:sdt>
    </w:p>
    <w:p xmlns:wp14="http://schemas.microsoft.com/office/word/2010/wordml" w14:paraId="66225F8D" wp14:textId="77777777">
      <w:pPr>
        <w:pStyle w:val="2"/>
        <w:keepNext w:val="0"/>
        <w:spacing w:before="0" w:after="320"/>
      </w:pPr>
      <w:bookmarkStart w:name="_Toc243125612" w:id="6"/>
      <w:r>
        <w:t>TÓM TẮT</w:t>
      </w:r>
      <w:bookmarkEnd w:id="6"/>
    </w:p>
    <w:p xmlns:wp14="http://schemas.microsoft.com/office/word/2010/wordml" w14:paraId="4FB8A46D" wp14:textId="77777777">
      <w:pPr>
        <w:pStyle w:val="169"/>
      </w:pPr>
      <w:sdt>
        <w:sdtPr>
          <w:alias w:val="Viết khoảng một trang trở xuống: bài toán, mục tiêu/phạm vi, CTDL/thuật toán sử dụng, kết quả thật n"/>
          <w:tag w:val="SV_0030"/>
          <w:id w:val="700030"/>
          <w:text w:multiLine="1"/>
        </w:sdtPr>
        <w:sdtContent>
          <w:r>
            <w:t>Đề tài cài đặt quay lui để liệt kê mọi phân hoạch của số nguyên n thuộc 1..20 theo thứ tự không tăng. Trạng thái gồm tổng còn lại, giới hạn số hạng tiếp theo và danh sách đang xây dựng. Kết quả được sao chép khi ghi nhận để không thay đổi lúc quay lui.</w:t>
          </w:r>
          <w:r>
            <w:br w:type="textWrapping"/>
          </w:r>
          <w:r>
            <w:t>Bộ kiểm thử gồm 22 ca độc lập, bao gồm hai ví dụ, năm ca trên phiếu, ca tự thiết kế, ca biên và dữ liệu sai. Khảo sát sử dụng bộ đếm tại ba quy mô hợp lệ.</w:t>
          </w:r>
        </w:sdtContent>
      </w:sdt>
    </w:p>
    <w:p xmlns:wp14="http://schemas.microsoft.com/office/word/2010/wordml" w14:paraId="7988BB44" wp14:textId="77777777">
      <w:pPr>
        <w:pStyle w:val="37"/>
        <w:keepNext/>
        <w:pageBreakBefore/>
        <w:pBdr>
          <w:top w:val="none" w:color="auto" w:sz="0" w:space="0"/>
          <w:left w:val="none" w:color="auto" w:sz="0" w:space="0"/>
          <w:bottom w:val="none" w:color="auto" w:sz="0" w:space="0"/>
          <w:right w:val="none" w:color="auto" w:sz="0" w:space="0"/>
          <w:between w:val="none" w:color="auto" w:sz="0" w:space="0"/>
        </w:pBdr>
        <w:spacing w:after="100" w:line="269" w:lineRule="auto"/>
        <w:jc w:val="center"/>
      </w:pPr>
      <w:r>
        <w:rPr>
          <w:rFonts w:ascii="Times New Roman" w:hAnsi="Times New Roman"/>
          <w:b/>
          <w:color w:val="000000"/>
          <w:sz w:val="32"/>
        </w:rPr>
        <w:t>MỤC LỤC</w:t>
      </w:r>
    </w:p>
    <w:p xmlns:wp14="http://schemas.microsoft.com/office/word/2010/wordml" w14:paraId="667C5675" wp14:textId="77777777">
      <w:pPr>
        <w:pStyle w:val="38"/>
        <w:tabs>
          <w:tab w:val="right" w:leader="dot" w:pos="9061"/>
        </w:tabs>
        <w:spacing w:after="0"/>
        <w:rPr>
          <w:rFonts w:eastAsiaTheme="minorEastAsia"/>
          <w:color w:val="auto"/>
          <w:kern w:val="2"/>
          <w:sz w:val="24"/>
          <w:szCs w:val="24"/>
          <w:lang w:val="en-US" w:eastAsia="en-US"/>
          <w14:ligatures w14:val="standardContextual"/>
        </w:rPr>
      </w:pPr>
      <w:r>
        <w:rPr>
          <w:sz w:val="24"/>
        </w:rPr>
        <w:fldChar w:fldCharType="begin"/>
      </w:r>
      <w:r>
        <w:rPr>
          <w:sz w:val="24"/>
        </w:rPr>
        <w:instrText xml:space="preserve">TOC \o "1-2" \h \z \u</w:instrText>
      </w:r>
      <w:r>
        <w:rPr>
          <w:sz w:val="24"/>
        </w:rPr>
        <w:fldChar w:fldCharType="separate"/>
      </w:r>
      <w:r>
        <w:fldChar w:fldCharType="begin"/>
      </w:r>
      <w:r>
        <w:instrText xml:space="preserve"> HYPERLINK \l "_Toc243125606" </w:instrText>
      </w:r>
      <w:r>
        <w:fldChar w:fldCharType="separate"/>
      </w:r>
      <w:r>
        <w:rPr>
          <w:rStyle w:val="20"/>
          <w:sz w:val="24"/>
        </w:rPr>
        <w:t>PHIẾU GIAO ĐỀ TÀI</w:t>
      </w:r>
      <w:r>
        <w:rPr>
          <w:sz w:val="24"/>
        </w:rPr>
        <w:tab/>
      </w:r>
      <w:r>
        <w:rPr>
          <w:sz w:val="24"/>
        </w:rPr>
        <w:fldChar w:fldCharType="begin"/>
      </w:r>
      <w:r>
        <w:rPr>
          <w:sz w:val="24"/>
        </w:rPr>
        <w:instrText xml:space="preserve"> PAGEREF _Toc243125606 \h </w:instrText>
      </w:r>
      <w:r>
        <w:rPr>
          <w:sz w:val="24"/>
        </w:rPr>
        <w:fldChar w:fldCharType="separate"/>
      </w:r>
      <w:r>
        <w:rPr>
          <w:sz w:val="24"/>
        </w:rPr>
        <w:t>i</w:t>
      </w:r>
      <w:r>
        <w:rPr>
          <w:sz w:val="24"/>
        </w:rPr>
        <w:fldChar w:fldCharType="end"/>
      </w:r>
      <w:r>
        <w:rPr>
          <w:sz w:val="24"/>
        </w:rPr>
        <w:fldChar w:fldCharType="end"/>
      </w:r>
    </w:p>
    <w:p xmlns:wp14="http://schemas.microsoft.com/office/word/2010/wordml" w14:paraId="4B0DA836"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"_Toc243125607" </w:instrText>
      </w:r>
      <w:r>
        <w:fldChar w:fldCharType="separate"/>
      </w:r>
      <w:r>
        <w:rPr>
          <w:rStyle w:val="20"/>
          <w:sz w:val="24"/>
        </w:rPr>
        <w:t>PHIẾU CHẤM VÀ ĐỐI CHIẾU MINH CHỨNG</w:t>
      </w:r>
      <w:r>
        <w:rPr>
          <w:sz w:val="24"/>
        </w:rPr>
        <w:tab/>
      </w:r>
      <w:r>
        <w:rPr>
          <w:sz w:val="24"/>
        </w:rPr>
        <w:fldChar w:fldCharType="begin"/>
      </w:r>
      <w:r>
        <w:rPr>
          <w:sz w:val="24"/>
        </w:rPr>
        <w:instrText xml:space="preserve"> PAGEREF _Toc243125607 \h </w:instrText>
      </w:r>
      <w:r>
        <w:rPr>
          <w:sz w:val="24"/>
        </w:rPr>
        <w:fldChar w:fldCharType="separate"/>
      </w:r>
      <w:r>
        <w:rPr>
          <w:sz w:val="24"/>
        </w:rPr>
        <w:t>iv</w:t>
      </w:r>
      <w:r>
        <w:rPr>
          <w:sz w:val="24"/>
        </w:rPr>
        <w:fldChar w:fldCharType="end"/>
      </w:r>
      <w:r>
        <w:rPr>
          <w:sz w:val="24"/>
        </w:rPr>
        <w:fldChar w:fldCharType="end"/>
      </w:r>
    </w:p>
    <w:p xmlns:wp14="http://schemas.microsoft.com/office/word/2010/wordml" w14:paraId="65FAF40F" wp14:textId="77777777">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"_Toc243125608" </w:instrText>
      </w:r>
      <w:r>
        <w:fldChar w:fldCharType="separate"/>
      </w:r>
      <w:r>
        <w:rPr>
          <w:rStyle w:val="20"/>
          <w:sz w:val="24"/>
        </w:rPr>
        <w:t>CÁCH ĐỐI CHIẾU RUBRIC</w:t>
      </w:r>
      <w:r>
        <w:rPr>
          <w:sz w:val="24"/>
        </w:rPr>
        <w:tab/>
      </w:r>
      <w:r>
        <w:rPr>
          <w:sz w:val="24"/>
        </w:rPr>
        <w:fldChar w:fldCharType="begin"/>
      </w:r>
      <w:r>
        <w:rPr>
          <w:sz w:val="24"/>
        </w:rPr>
        <w:instrText xml:space="preserve"> PAGEREF _Toc243125608 \h </w:instrText>
      </w:r>
      <w:r>
        <w:rPr>
          <w:sz w:val="24"/>
        </w:rPr>
        <w:fldChar w:fldCharType="separate"/>
      </w:r>
      <w:r>
        <w:rPr>
          <w:sz w:val="24"/>
        </w:rPr>
        <w:t>v</w:t>
      </w:r>
      <w:r>
        <w:rPr>
          <w:sz w:val="24"/>
        </w:rPr>
        <w:fldChar w:fldCharType="end"/>
      </w:r>
      <w:r>
        <w:rPr>
          <w:sz w:val="24"/>
        </w:rPr>
        <w:fldChar w:fldCharType="end"/>
      </w:r>
    </w:p>
    <w:p xmlns:wp14="http://schemas.microsoft.com/office/word/2010/wordml" w14:paraId="6771D87C"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"_Toc243125609" </w:instrText>
      </w:r>
      <w:r>
        <w:fldChar w:fldCharType="separate"/>
      </w:r>
      <w:r>
        <w:rPr>
          <w:rStyle w:val="20"/>
          <w:sz w:val="24"/>
        </w:rPr>
        <w:t>HƯỚNG DẪN ĐIỀN KHUNG BÁO CÁO</w:t>
      </w:r>
      <w:r>
        <w:rPr>
          <w:sz w:val="24"/>
        </w:rPr>
        <w:tab/>
      </w:r>
      <w:r>
        <w:rPr>
          <w:sz w:val="24"/>
        </w:rPr>
        <w:fldChar w:fldCharType="begin"/>
      </w:r>
      <w:r>
        <w:rPr>
          <w:sz w:val="24"/>
        </w:rPr>
        <w:instrText xml:space="preserve"> PAGEREF _Toc243125609 \h </w:instrText>
      </w:r>
      <w:r>
        <w:rPr>
          <w:sz w:val="24"/>
        </w:rPr>
        <w:fldChar w:fldCharType="separate"/>
      </w:r>
      <w:r>
        <w:rPr>
          <w:sz w:val="24"/>
        </w:rPr>
        <w:t>vi</w:t>
      </w:r>
      <w:r>
        <w:rPr>
          <w:sz w:val="24"/>
        </w:rPr>
        <w:fldChar w:fldCharType="end"/>
      </w:r>
      <w:r>
        <w:rPr>
          <w:sz w:val="24"/>
        </w:rPr>
        <w:fldChar w:fldCharType="end"/>
      </w:r>
    </w:p>
    <w:p xmlns:wp14="http://schemas.microsoft.com/office/word/2010/wordml" w14:paraId="158B029D"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"_Toc243125610" </w:instrText>
      </w:r>
      <w:r>
        <w:fldChar w:fldCharType="separate"/>
      </w:r>
      <w:r>
        <w:rPr>
          <w:rStyle w:val="20"/>
          <w:sz w:val="24"/>
        </w:rPr>
        <w:t>LỜI CAM ĐOAN</w:t>
      </w:r>
      <w:r>
        <w:rPr>
          <w:sz w:val="24"/>
        </w:rPr>
        <w:tab/>
      </w:r>
      <w:r>
        <w:rPr>
          <w:sz w:val="24"/>
        </w:rPr>
        <w:fldChar w:fldCharType="begin"/>
      </w:r>
      <w:r>
        <w:rPr>
          <w:sz w:val="24"/>
        </w:rPr>
        <w:instrText xml:space="preserve"> PAGEREF _Toc243125610 \h </w:instrText>
      </w:r>
      <w:r>
        <w:rPr>
          <w:sz w:val="24"/>
        </w:rPr>
        <w:fldChar w:fldCharType="separate"/>
      </w:r>
      <w:r>
        <w:rPr>
          <w:sz w:val="24"/>
        </w:rPr>
        <w:t>vii</w:t>
      </w:r>
      <w:r>
        <w:rPr>
          <w:sz w:val="24"/>
        </w:rPr>
        <w:fldChar w:fldCharType="end"/>
      </w:r>
      <w:r>
        <w:rPr>
          <w:sz w:val="24"/>
        </w:rPr>
        <w:fldChar w:fldCharType="end"/>
      </w:r>
    </w:p>
    <w:p xmlns:wp14="http://schemas.microsoft.com/office/word/2010/wordml" w14:paraId="10EFF44A"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"_Toc243125611" </w:instrText>
      </w:r>
      <w:r>
        <w:fldChar w:fldCharType="separate"/>
      </w:r>
      <w:r>
        <w:rPr>
          <w:rStyle w:val="20"/>
          <w:sz w:val="24"/>
        </w:rPr>
        <w:t>LỜI CẢM ƠN</w:t>
      </w:r>
      <w:r>
        <w:rPr>
          <w:sz w:val="24"/>
        </w:rPr>
        <w:tab/>
      </w:r>
      <w:r>
        <w:rPr>
          <w:sz w:val="24"/>
        </w:rPr>
        <w:fldChar w:fldCharType="begin"/>
      </w:r>
      <w:r>
        <w:rPr>
          <w:sz w:val="24"/>
        </w:rPr>
        <w:instrText xml:space="preserve"> PAGEREF _Toc243125611 \h </w:instrText>
      </w:r>
      <w:r>
        <w:rPr>
          <w:sz w:val="24"/>
        </w:rPr>
        <w:fldChar w:fldCharType="separate"/>
      </w:r>
      <w:r>
        <w:rPr>
          <w:sz w:val="24"/>
        </w:rPr>
        <w:t>viii</w:t>
      </w:r>
      <w:r>
        <w:rPr>
          <w:sz w:val="24"/>
        </w:rPr>
        <w:fldChar w:fldCharType="end"/>
      </w:r>
      <w:r>
        <w:rPr>
          <w:sz w:val="24"/>
        </w:rPr>
        <w:fldChar w:fldCharType="end"/>
      </w:r>
    </w:p>
    <w:p xmlns:wp14="http://schemas.microsoft.com/office/word/2010/wordml" w14:paraId="607B77A6"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"_Toc243125612" </w:instrText>
      </w:r>
      <w:r>
        <w:fldChar w:fldCharType="separate"/>
      </w:r>
      <w:r>
        <w:rPr>
          <w:rStyle w:val="20"/>
          <w:sz w:val="24"/>
        </w:rPr>
        <w:t>TÓM TẮT</w:t>
      </w:r>
      <w:r>
        <w:rPr>
          <w:sz w:val="24"/>
        </w:rPr>
        <w:tab/>
      </w:r>
      <w:r>
        <w:rPr>
          <w:sz w:val="24"/>
        </w:rPr>
        <w:fldChar w:fldCharType="begin"/>
      </w:r>
      <w:r>
        <w:rPr>
          <w:sz w:val="24"/>
        </w:rPr>
        <w:instrText xml:space="preserve"> PAGEREF _Toc243125612 \h </w:instrText>
      </w:r>
      <w:r>
        <w:rPr>
          <w:sz w:val="24"/>
        </w:rPr>
        <w:fldChar w:fldCharType="separate"/>
      </w:r>
      <w:r>
        <w:rPr>
          <w:sz w:val="24"/>
        </w:rPr>
        <w:t>ix</w:t>
      </w:r>
      <w:r>
        <w:rPr>
          <w:sz w:val="24"/>
        </w:rPr>
        <w:fldChar w:fldCharType="end"/>
      </w:r>
      <w:r>
        <w:rPr>
          <w:sz w:val="24"/>
        </w:rPr>
        <w:fldChar w:fldCharType="end"/>
      </w:r>
    </w:p>
    <w:p xmlns:wp14="http://schemas.microsoft.com/office/word/2010/wordml" w14:paraId="7BAA010E"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"_Toc243125613" </w:instrText>
      </w:r>
      <w:r>
        <w:fldChar w:fldCharType="separate"/>
      </w:r>
      <w:r>
        <w:rPr>
          <w:rStyle w:val="20"/>
          <w:sz w:val="24"/>
        </w:rPr>
        <w:t>CHƯƠNG 1. TỔNG QUAN ĐỀ TÀI</w:t>
      </w:r>
      <w:r>
        <w:rPr>
          <w:sz w:val="24"/>
        </w:rPr>
        <w:tab/>
      </w:r>
      <w:r>
        <w:rPr>
          <w:sz w:val="24"/>
        </w:rPr>
        <w:fldChar w:fldCharType="begin"/>
      </w:r>
      <w:r>
        <w:rPr>
          <w:sz w:val="24"/>
        </w:rPr>
        <w:instrText xml:space="preserve"> PAGEREF _Toc243125613 \h </w:instrText>
      </w:r>
      <w:r>
        <w:rPr>
          <w:sz w:val="24"/>
        </w:rPr>
        <w:fldChar w:fldCharType="separate"/>
      </w:r>
      <w:r>
        <w:rPr>
          <w:sz w:val="24"/>
        </w:rPr>
        <w:t>1</w:t>
      </w:r>
      <w:r>
        <w:rPr>
          <w:sz w:val="24"/>
        </w:rPr>
        <w:fldChar w:fldCharType="end"/>
      </w:r>
      <w:r>
        <w:rPr>
          <w:sz w:val="24"/>
        </w:rPr>
        <w:fldChar w:fldCharType="end"/>
      </w:r>
    </w:p>
    <w:p xmlns:wp14="http://schemas.microsoft.com/office/word/2010/wordml" w14:paraId="43F7698D" wp14:textId="77777777">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"_Toc243125614" </w:instrText>
      </w:r>
      <w:r>
        <w:fldChar w:fldCharType="separate"/>
      </w:r>
      <w:r>
        <w:rPr>
          <w:rStyle w:val="20"/>
          <w:sz w:val="24"/>
        </w:rPr>
        <w:t>1.1. Bài toán và lý do thực hiện</w:t>
      </w:r>
      <w:r>
        <w:rPr>
          <w:sz w:val="24"/>
        </w:rPr>
        <w:tab/>
      </w:r>
      <w:r>
        <w:rPr>
          <w:sz w:val="24"/>
        </w:rPr>
        <w:fldChar w:fldCharType="begin"/>
      </w:r>
      <w:r>
        <w:rPr>
          <w:sz w:val="24"/>
        </w:rPr>
        <w:instrText xml:space="preserve"> PAGEREF _Toc243125614 \h </w:instrText>
      </w:r>
      <w:r>
        <w:rPr>
          <w:sz w:val="24"/>
        </w:rPr>
        <w:fldChar w:fldCharType="separate"/>
      </w:r>
      <w:r>
        <w:rPr>
          <w:sz w:val="24"/>
        </w:rPr>
        <w:t>1</w:t>
      </w:r>
      <w:r>
        <w:rPr>
          <w:sz w:val="24"/>
        </w:rPr>
        <w:fldChar w:fldCharType="end"/>
      </w:r>
      <w:r>
        <w:rPr>
          <w:sz w:val="24"/>
        </w:rPr>
        <w:fldChar w:fldCharType="end"/>
      </w:r>
    </w:p>
    <w:p xmlns:wp14="http://schemas.microsoft.com/office/word/2010/wordml" w14:paraId="05991C9E" wp14:textId="77777777">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"_Toc243125615" </w:instrText>
      </w:r>
      <w:r>
        <w:fldChar w:fldCharType="separate"/>
      </w:r>
      <w:r>
        <w:rPr>
          <w:rStyle w:val="20"/>
          <w:sz w:val="24"/>
        </w:rPr>
        <w:t>1.2. Mục tiêu và sản phẩm</w:t>
      </w:r>
      <w:r>
        <w:rPr>
          <w:sz w:val="24"/>
        </w:rPr>
        <w:tab/>
      </w:r>
      <w:r>
        <w:rPr>
          <w:sz w:val="24"/>
        </w:rPr>
        <w:fldChar w:fldCharType="begin"/>
      </w:r>
      <w:r>
        <w:rPr>
          <w:sz w:val="24"/>
        </w:rPr>
        <w:instrText xml:space="preserve"> PAGEREF _Toc243125615 \h </w:instrText>
      </w:r>
      <w:r>
        <w:rPr>
          <w:sz w:val="24"/>
        </w:rPr>
        <w:fldChar w:fldCharType="separate"/>
      </w:r>
      <w:r>
        <w:rPr>
          <w:sz w:val="24"/>
        </w:rPr>
        <w:t>1</w:t>
      </w:r>
      <w:r>
        <w:rPr>
          <w:sz w:val="24"/>
        </w:rPr>
        <w:fldChar w:fldCharType="end"/>
      </w:r>
      <w:r>
        <w:rPr>
          <w:sz w:val="24"/>
        </w:rPr>
        <w:fldChar w:fldCharType="end"/>
      </w:r>
    </w:p>
    <w:p xmlns:wp14="http://schemas.microsoft.com/office/word/2010/wordml" w14:paraId="5DEB9D6F" wp14:textId="77777777">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"_Toc243125616" </w:instrText>
      </w:r>
      <w:r>
        <w:fldChar w:fldCharType="separate"/>
      </w:r>
      <w:r>
        <w:rPr>
          <w:rStyle w:val="20"/>
          <w:sz w:val="24"/>
        </w:rPr>
        <w:t>1.3. Phạm vi, đầu vào và đầu ra</w:t>
      </w:r>
      <w:r>
        <w:rPr>
          <w:sz w:val="24"/>
        </w:rPr>
        <w:tab/>
      </w:r>
      <w:r>
        <w:rPr>
          <w:sz w:val="24"/>
        </w:rPr>
        <w:fldChar w:fldCharType="begin"/>
      </w:r>
      <w:r>
        <w:rPr>
          <w:sz w:val="24"/>
        </w:rPr>
        <w:instrText xml:space="preserve"> PAGEREF _Toc243125616 \h </w:instrText>
      </w:r>
      <w:r>
        <w:rPr>
          <w:sz w:val="24"/>
        </w:rPr>
        <w:fldChar w:fldCharType="separate"/>
      </w:r>
      <w:r>
        <w:rPr>
          <w:sz w:val="24"/>
        </w:rPr>
        <w:t>1</w:t>
      </w:r>
      <w:r>
        <w:rPr>
          <w:sz w:val="24"/>
        </w:rPr>
        <w:fldChar w:fldCharType="end"/>
      </w:r>
      <w:r>
        <w:rPr>
          <w:sz w:val="24"/>
        </w:rPr>
        <w:fldChar w:fldCharType="end"/>
      </w:r>
    </w:p>
    <w:p xmlns:wp14="http://schemas.microsoft.com/office/word/2010/wordml" w14:paraId="33038278" wp14:textId="77777777">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"_Toc243125617" </w:instrText>
      </w:r>
      <w:r>
        <w:fldChar w:fldCharType="separate"/>
      </w:r>
      <w:r>
        <w:rPr>
          <w:rStyle w:val="20"/>
          <w:sz w:val="24"/>
        </w:rPr>
        <w:t>1.4. Cách thực hiện và cấu trúc báo cáo</w:t>
      </w:r>
      <w:r>
        <w:rPr>
          <w:sz w:val="24"/>
        </w:rPr>
        <w:tab/>
      </w:r>
      <w:r>
        <w:rPr>
          <w:sz w:val="24"/>
        </w:rPr>
        <w:fldChar w:fldCharType="begin"/>
      </w:r>
      <w:r>
        <w:rPr>
          <w:sz w:val="24"/>
        </w:rPr>
        <w:instrText xml:space="preserve"> PAGEREF _Toc243125617 \h </w:instrText>
      </w:r>
      <w:r>
        <w:rPr>
          <w:sz w:val="24"/>
        </w:rPr>
        <w:fldChar w:fldCharType="separate"/>
      </w:r>
      <w:r>
        <w:rPr>
          <w:sz w:val="24"/>
        </w:rPr>
        <w:t>2</w:t>
      </w:r>
      <w:r>
        <w:rPr>
          <w:sz w:val="24"/>
        </w:rPr>
        <w:fldChar w:fldCharType="end"/>
      </w:r>
      <w:r>
        <w:rPr>
          <w:sz w:val="24"/>
        </w:rPr>
        <w:fldChar w:fldCharType="end"/>
      </w:r>
    </w:p>
    <w:p xmlns:wp14="http://schemas.microsoft.com/office/word/2010/wordml" w14:paraId="28B0F296"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"_Toc243125618" </w:instrText>
      </w:r>
      <w:r>
        <w:fldChar w:fldCharType="separate"/>
      </w:r>
      <w:r>
        <w:rPr>
          <w:rStyle w:val="20"/>
          <w:sz w:val="24"/>
        </w:rPr>
        <w:t>CHƯƠNG 2. CƠ SỞ LÝ THUYẾT</w:t>
      </w:r>
      <w:r>
        <w:rPr>
          <w:sz w:val="24"/>
        </w:rPr>
        <w:tab/>
      </w:r>
      <w:r>
        <w:rPr>
          <w:sz w:val="24"/>
        </w:rPr>
        <w:fldChar w:fldCharType="begin"/>
      </w:r>
      <w:r>
        <w:rPr>
          <w:sz w:val="24"/>
        </w:rPr>
        <w:instrText xml:space="preserve"> PAGEREF _Toc243125618 \h </w:instrText>
      </w:r>
      <w:r>
        <w:rPr>
          <w:sz w:val="24"/>
        </w:rPr>
        <w:fldChar w:fldCharType="separate"/>
      </w:r>
      <w:r>
        <w:rPr>
          <w:sz w:val="24"/>
        </w:rPr>
        <w:t>3</w:t>
      </w:r>
      <w:r>
        <w:rPr>
          <w:sz w:val="24"/>
        </w:rPr>
        <w:fldChar w:fldCharType="end"/>
      </w:r>
      <w:r>
        <w:rPr>
          <w:sz w:val="24"/>
        </w:rPr>
        <w:fldChar w:fldCharType="end"/>
      </w:r>
    </w:p>
    <w:p xmlns:wp14="http://schemas.microsoft.com/office/word/2010/wordml" w14:paraId="275738CA" wp14:textId="77777777">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"_Toc243125619" </w:instrText>
      </w:r>
      <w:r>
        <w:fldChar w:fldCharType="separate"/>
      </w:r>
      <w:r>
        <w:rPr>
          <w:rStyle w:val="20"/>
          <w:sz w:val="24"/>
        </w:rPr>
        <w:t>2.1. Khái niệm và mô hình dữ liệu</w:t>
      </w:r>
      <w:r>
        <w:rPr>
          <w:sz w:val="24"/>
        </w:rPr>
        <w:tab/>
      </w:r>
      <w:r>
        <w:rPr>
          <w:sz w:val="24"/>
        </w:rPr>
        <w:fldChar w:fldCharType="begin"/>
      </w:r>
      <w:r>
        <w:rPr>
          <w:sz w:val="24"/>
        </w:rPr>
        <w:instrText xml:space="preserve"> PAGEREF _Toc243125619 \h </w:instrText>
      </w:r>
      <w:r>
        <w:rPr>
          <w:sz w:val="24"/>
        </w:rPr>
        <w:fldChar w:fldCharType="separate"/>
      </w:r>
      <w:r>
        <w:rPr>
          <w:sz w:val="24"/>
        </w:rPr>
        <w:t>3</w:t>
      </w:r>
      <w:r>
        <w:rPr>
          <w:sz w:val="24"/>
        </w:rPr>
        <w:fldChar w:fldCharType="end"/>
      </w:r>
      <w:r>
        <w:rPr>
          <w:sz w:val="24"/>
        </w:rPr>
        <w:fldChar w:fldCharType="end"/>
      </w:r>
    </w:p>
    <w:p xmlns:wp14="http://schemas.microsoft.com/office/word/2010/wordml" w14:paraId="582A5E1F" wp14:textId="77777777">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"_Toc243125620" </w:instrText>
      </w:r>
      <w:r>
        <w:fldChar w:fldCharType="separate"/>
      </w:r>
      <w:r>
        <w:rPr>
          <w:rStyle w:val="20"/>
          <w:sz w:val="24"/>
        </w:rPr>
        <w:t>2.2. Cấu trúc dữ liệu sử dụng</w:t>
      </w:r>
      <w:r>
        <w:rPr>
          <w:sz w:val="24"/>
        </w:rPr>
        <w:tab/>
      </w:r>
      <w:r>
        <w:rPr>
          <w:sz w:val="24"/>
        </w:rPr>
        <w:fldChar w:fldCharType="begin"/>
      </w:r>
      <w:r>
        <w:rPr>
          <w:sz w:val="24"/>
        </w:rPr>
        <w:instrText xml:space="preserve"> PAGEREF _Toc243125620 \h </w:instrText>
      </w:r>
      <w:r>
        <w:rPr>
          <w:sz w:val="24"/>
        </w:rPr>
        <w:fldChar w:fldCharType="separate"/>
      </w:r>
      <w:r>
        <w:rPr>
          <w:sz w:val="24"/>
        </w:rPr>
        <w:t>3</w:t>
      </w:r>
      <w:r>
        <w:rPr>
          <w:sz w:val="24"/>
        </w:rPr>
        <w:fldChar w:fldCharType="end"/>
      </w:r>
      <w:r>
        <w:rPr>
          <w:sz w:val="24"/>
        </w:rPr>
        <w:fldChar w:fldCharType="end"/>
      </w:r>
    </w:p>
    <w:p xmlns:wp14="http://schemas.microsoft.com/office/word/2010/wordml" w14:paraId="6C69A2B3" wp14:textId="77777777">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"_Toc243125621" </w:instrText>
      </w:r>
      <w:r>
        <w:fldChar w:fldCharType="separate"/>
      </w:r>
      <w:r>
        <w:rPr>
          <w:rStyle w:val="20"/>
          <w:sz w:val="24"/>
        </w:rPr>
        <w:t>2.3. Nguyên lý thuật toán</w:t>
      </w:r>
      <w:r>
        <w:rPr>
          <w:sz w:val="24"/>
        </w:rPr>
        <w:tab/>
      </w:r>
      <w:r>
        <w:rPr>
          <w:sz w:val="24"/>
        </w:rPr>
        <w:fldChar w:fldCharType="begin"/>
      </w:r>
      <w:r>
        <w:rPr>
          <w:sz w:val="24"/>
        </w:rPr>
        <w:instrText xml:space="preserve"> PAGEREF _Toc243125621 \h </w:instrText>
      </w:r>
      <w:r>
        <w:rPr>
          <w:sz w:val="24"/>
        </w:rPr>
        <w:fldChar w:fldCharType="separate"/>
      </w:r>
      <w:r>
        <w:rPr>
          <w:sz w:val="24"/>
        </w:rPr>
        <w:t>5</w:t>
      </w:r>
      <w:r>
        <w:rPr>
          <w:sz w:val="24"/>
        </w:rPr>
        <w:fldChar w:fldCharType="end"/>
      </w:r>
      <w:r>
        <w:rPr>
          <w:sz w:val="24"/>
        </w:rPr>
        <w:fldChar w:fldCharType="end"/>
      </w:r>
    </w:p>
    <w:p xmlns:wp14="http://schemas.microsoft.com/office/word/2010/wordml" w14:paraId="2B93AC42" wp14:textId="77777777">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"_Toc243125622" </w:instrText>
      </w:r>
      <w:r>
        <w:fldChar w:fldCharType="separate"/>
      </w:r>
      <w:r>
        <w:rPr>
          <w:rStyle w:val="20"/>
          <w:sz w:val="24"/>
        </w:rPr>
        <w:t>2.4. Cơ sở đánh giá thời gian và bộ nhớ</w:t>
      </w:r>
      <w:r>
        <w:rPr>
          <w:sz w:val="24"/>
        </w:rPr>
        <w:tab/>
      </w:r>
      <w:r>
        <w:rPr>
          <w:sz w:val="24"/>
        </w:rPr>
        <w:fldChar w:fldCharType="begin"/>
      </w:r>
      <w:r>
        <w:rPr>
          <w:sz w:val="24"/>
        </w:rPr>
        <w:instrText xml:space="preserve"> PAGEREF _Toc243125622 \h </w:instrText>
      </w:r>
      <w:r>
        <w:rPr>
          <w:sz w:val="24"/>
        </w:rPr>
        <w:fldChar w:fldCharType="separate"/>
      </w:r>
      <w:r>
        <w:rPr>
          <w:sz w:val="24"/>
        </w:rPr>
        <w:t>5</w:t>
      </w:r>
      <w:r>
        <w:rPr>
          <w:sz w:val="24"/>
        </w:rPr>
        <w:fldChar w:fldCharType="end"/>
      </w:r>
      <w:r>
        <w:rPr>
          <w:sz w:val="24"/>
        </w:rPr>
        <w:fldChar w:fldCharType="end"/>
      </w:r>
    </w:p>
    <w:p xmlns:wp14="http://schemas.microsoft.com/office/word/2010/wordml" w14:paraId="5B4423EF"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"_Toc243125623" </w:instrText>
      </w:r>
      <w:r>
        <w:fldChar w:fldCharType="separate"/>
      </w:r>
      <w:r>
        <w:rPr>
          <w:rStyle w:val="20"/>
          <w:sz w:val="24"/>
        </w:rPr>
        <w:t>CHƯƠNG 3. PHÂN TÍCH, THIẾT KẾ VÀ CÀI ĐẶT</w:t>
      </w:r>
      <w:r>
        <w:rPr>
          <w:sz w:val="24"/>
        </w:rPr>
        <w:tab/>
      </w:r>
      <w:r>
        <w:rPr>
          <w:sz w:val="24"/>
        </w:rPr>
        <w:fldChar w:fldCharType="begin"/>
      </w:r>
      <w:r>
        <w:rPr>
          <w:sz w:val="24"/>
        </w:rPr>
        <w:instrText xml:space="preserve"> PAGEREF _Toc243125623 \h </w:instrText>
      </w:r>
      <w:r>
        <w:rPr>
          <w:sz w:val="24"/>
        </w:rPr>
        <w:fldChar w:fldCharType="separate"/>
      </w:r>
      <w:r>
        <w:rPr>
          <w:sz w:val="24"/>
        </w:rPr>
        <w:t>6</w:t>
      </w:r>
      <w:r>
        <w:rPr>
          <w:sz w:val="24"/>
        </w:rPr>
        <w:fldChar w:fldCharType="end"/>
      </w:r>
      <w:r>
        <w:rPr>
          <w:sz w:val="24"/>
        </w:rPr>
        <w:fldChar w:fldCharType="end"/>
      </w:r>
    </w:p>
    <w:p xmlns:wp14="http://schemas.microsoft.com/office/word/2010/wordml" w14:paraId="60237E5C" wp14:textId="77777777">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"_Toc243125624" </w:instrText>
      </w:r>
      <w:r>
        <w:fldChar w:fldCharType="separate"/>
      </w:r>
      <w:r>
        <w:rPr>
          <w:rStyle w:val="20"/>
          <w:sz w:val="24"/>
        </w:rPr>
        <w:t>3.1. Phân tích yêu cầu chương trình</w:t>
      </w:r>
      <w:r>
        <w:rPr>
          <w:sz w:val="24"/>
        </w:rPr>
        <w:tab/>
      </w:r>
      <w:r>
        <w:rPr>
          <w:sz w:val="24"/>
        </w:rPr>
        <w:fldChar w:fldCharType="begin"/>
      </w:r>
      <w:r>
        <w:rPr>
          <w:sz w:val="24"/>
        </w:rPr>
        <w:instrText xml:space="preserve"> PAGEREF _Toc243125624 \h </w:instrText>
      </w:r>
      <w:r>
        <w:rPr>
          <w:sz w:val="24"/>
        </w:rPr>
        <w:fldChar w:fldCharType="separate"/>
      </w:r>
      <w:r>
        <w:rPr>
          <w:sz w:val="24"/>
        </w:rPr>
        <w:t>6</w:t>
      </w:r>
      <w:r>
        <w:rPr>
          <w:sz w:val="24"/>
        </w:rPr>
        <w:fldChar w:fldCharType="end"/>
      </w:r>
      <w:r>
        <w:rPr>
          <w:sz w:val="24"/>
        </w:rPr>
        <w:fldChar w:fldCharType="end"/>
      </w:r>
    </w:p>
    <w:p xmlns:wp14="http://schemas.microsoft.com/office/word/2010/wordml" w14:paraId="4CB376E6" wp14:textId="77777777">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"_Toc243125625" </w:instrText>
      </w:r>
      <w:r>
        <w:fldChar w:fldCharType="separate"/>
      </w:r>
      <w:r>
        <w:rPr>
          <w:rStyle w:val="20"/>
          <w:sz w:val="24"/>
        </w:rPr>
        <w:t>3.2. Thiết kế các hàm và dữ liệu</w:t>
      </w:r>
      <w:r>
        <w:rPr>
          <w:sz w:val="24"/>
        </w:rPr>
        <w:tab/>
      </w:r>
      <w:r>
        <w:rPr>
          <w:sz w:val="24"/>
        </w:rPr>
        <w:fldChar w:fldCharType="begin"/>
      </w:r>
      <w:r>
        <w:rPr>
          <w:sz w:val="24"/>
        </w:rPr>
        <w:instrText xml:space="preserve"> PAGEREF _Toc243125625 \h </w:instrText>
      </w:r>
      <w:r>
        <w:rPr>
          <w:sz w:val="24"/>
        </w:rPr>
        <w:fldChar w:fldCharType="separate"/>
      </w:r>
      <w:r>
        <w:rPr>
          <w:sz w:val="24"/>
        </w:rPr>
        <w:t>6</w:t>
      </w:r>
      <w:r>
        <w:rPr>
          <w:sz w:val="24"/>
        </w:rPr>
        <w:fldChar w:fldCharType="end"/>
      </w:r>
      <w:r>
        <w:rPr>
          <w:sz w:val="24"/>
        </w:rPr>
        <w:fldChar w:fldCharType="end"/>
      </w:r>
    </w:p>
    <w:p xmlns:wp14="http://schemas.microsoft.com/office/word/2010/wordml" w14:paraId="1BE5297A" wp14:textId="77777777">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"_Toc243125626" </w:instrText>
      </w:r>
      <w:r>
        <w:fldChar w:fldCharType="separate"/>
      </w:r>
      <w:r>
        <w:rPr>
          <w:rStyle w:val="20"/>
          <w:sz w:val="24"/>
        </w:rPr>
        <w:t>3.3. Thuật toán và mã nguồn chính</w:t>
      </w:r>
      <w:r>
        <w:rPr>
          <w:sz w:val="24"/>
        </w:rPr>
        <w:tab/>
      </w:r>
      <w:r>
        <w:rPr>
          <w:sz w:val="24"/>
        </w:rPr>
        <w:fldChar w:fldCharType="begin"/>
      </w:r>
      <w:r>
        <w:rPr>
          <w:sz w:val="24"/>
        </w:rPr>
        <w:instrText xml:space="preserve"> PAGEREF _Toc243125626 \h </w:instrText>
      </w:r>
      <w:r>
        <w:rPr>
          <w:sz w:val="24"/>
        </w:rPr>
        <w:fldChar w:fldCharType="separate"/>
      </w:r>
      <w:r>
        <w:rPr>
          <w:sz w:val="24"/>
        </w:rPr>
        <w:t>7</w:t>
      </w:r>
      <w:r>
        <w:rPr>
          <w:sz w:val="24"/>
        </w:rPr>
        <w:fldChar w:fldCharType="end"/>
      </w:r>
      <w:r>
        <w:rPr>
          <w:sz w:val="24"/>
        </w:rPr>
        <w:fldChar w:fldCharType="end"/>
      </w:r>
    </w:p>
    <w:p xmlns:wp14="http://schemas.microsoft.com/office/word/2010/wordml" w14:paraId="4174F195" wp14:textId="77777777">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"_Toc243125627" </w:instrText>
      </w:r>
      <w:r>
        <w:fldChar w:fldCharType="separate"/>
      </w:r>
      <w:r>
        <w:rPr>
          <w:rStyle w:val="20"/>
          <w:sz w:val="24"/>
        </w:rPr>
        <w:t>3.4. Lần vết ví dụ nhỏ</w:t>
      </w:r>
      <w:r>
        <w:rPr>
          <w:sz w:val="24"/>
        </w:rPr>
        <w:tab/>
      </w:r>
      <w:r>
        <w:rPr>
          <w:sz w:val="24"/>
        </w:rPr>
        <w:fldChar w:fldCharType="begin"/>
      </w:r>
      <w:r>
        <w:rPr>
          <w:sz w:val="24"/>
        </w:rPr>
        <w:instrText xml:space="preserve"> PAGEREF _Toc243125627 \h </w:instrText>
      </w:r>
      <w:r>
        <w:rPr>
          <w:sz w:val="24"/>
        </w:rPr>
        <w:fldChar w:fldCharType="separate"/>
      </w:r>
      <w:r>
        <w:rPr>
          <w:sz w:val="24"/>
        </w:rPr>
        <w:t>9</w:t>
      </w:r>
      <w:r>
        <w:rPr>
          <w:sz w:val="24"/>
        </w:rPr>
        <w:fldChar w:fldCharType="end"/>
      </w:r>
      <w:r>
        <w:rPr>
          <w:sz w:val="24"/>
        </w:rPr>
        <w:fldChar w:fldCharType="end"/>
      </w:r>
    </w:p>
    <w:p xmlns:wp14="http://schemas.microsoft.com/office/word/2010/wordml" w14:paraId="3E64A6D0" wp14:textId="77777777">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"_Toc243125628" </w:instrText>
      </w:r>
      <w:r>
        <w:fldChar w:fldCharType="separate"/>
      </w:r>
      <w:r>
        <w:rPr>
          <w:rStyle w:val="20"/>
          <w:sz w:val="24"/>
        </w:rPr>
        <w:t>3.5. Giải thích tính đúng và điều kiện dừng</w:t>
      </w:r>
      <w:r>
        <w:rPr>
          <w:sz w:val="24"/>
        </w:rPr>
        <w:tab/>
      </w:r>
      <w:r>
        <w:rPr>
          <w:sz w:val="24"/>
        </w:rPr>
        <w:fldChar w:fldCharType="begin"/>
      </w:r>
      <w:r>
        <w:rPr>
          <w:sz w:val="24"/>
        </w:rPr>
        <w:instrText xml:space="preserve"> PAGEREF _Toc243125628 \h </w:instrText>
      </w:r>
      <w:r>
        <w:rPr>
          <w:sz w:val="24"/>
        </w:rPr>
        <w:fldChar w:fldCharType="separate"/>
      </w:r>
      <w:r>
        <w:rPr>
          <w:sz w:val="24"/>
        </w:rPr>
        <w:t>10</w:t>
      </w:r>
      <w:r>
        <w:rPr>
          <w:sz w:val="24"/>
        </w:rPr>
        <w:fldChar w:fldCharType="end"/>
      </w:r>
      <w:r>
        <w:rPr>
          <w:sz w:val="24"/>
        </w:rPr>
        <w:fldChar w:fldCharType="end"/>
      </w:r>
    </w:p>
    <w:p xmlns:wp14="http://schemas.microsoft.com/office/word/2010/wordml" w14:paraId="3660508E" wp14:textId="77777777">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"_Toc243125629" </w:instrText>
      </w:r>
      <w:r>
        <w:fldChar w:fldCharType="separate"/>
      </w:r>
      <w:r>
        <w:rPr>
          <w:rStyle w:val="20"/>
          <w:sz w:val="24"/>
        </w:rPr>
        <w:t>3.6. Phân tích độ phức tạp</w:t>
      </w:r>
      <w:r>
        <w:rPr>
          <w:sz w:val="24"/>
        </w:rPr>
        <w:tab/>
      </w:r>
      <w:r>
        <w:rPr>
          <w:sz w:val="24"/>
        </w:rPr>
        <w:fldChar w:fldCharType="begin"/>
      </w:r>
      <w:r>
        <w:rPr>
          <w:sz w:val="24"/>
        </w:rPr>
        <w:instrText xml:space="preserve"> PAGEREF _Toc243125629 \h </w:instrText>
      </w:r>
      <w:r>
        <w:rPr>
          <w:sz w:val="24"/>
        </w:rPr>
        <w:fldChar w:fldCharType="separate"/>
      </w:r>
      <w:r>
        <w:rPr>
          <w:sz w:val="24"/>
        </w:rPr>
        <w:t>11</w:t>
      </w:r>
      <w:r>
        <w:rPr>
          <w:sz w:val="24"/>
        </w:rPr>
        <w:fldChar w:fldCharType="end"/>
      </w:r>
      <w:r>
        <w:rPr>
          <w:sz w:val="24"/>
        </w:rPr>
        <w:fldChar w:fldCharType="end"/>
      </w:r>
    </w:p>
    <w:p xmlns:wp14="http://schemas.microsoft.com/office/word/2010/wordml" w14:paraId="27FF2D02"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"_Toc243125630" </w:instrText>
      </w:r>
      <w:r>
        <w:fldChar w:fldCharType="separate"/>
      </w:r>
      <w:r>
        <w:rPr>
          <w:rStyle w:val="20"/>
          <w:sz w:val="24"/>
        </w:rPr>
        <w:t>CHƯƠNG 4. KẾT QUẢ THỬ NGHIỆM VÀ NHẬN XÉT</w:t>
      </w:r>
      <w:r>
        <w:rPr>
          <w:sz w:val="24"/>
        </w:rPr>
        <w:tab/>
      </w:r>
      <w:r>
        <w:rPr>
          <w:sz w:val="24"/>
        </w:rPr>
        <w:fldChar w:fldCharType="begin"/>
      </w:r>
      <w:r>
        <w:rPr>
          <w:sz w:val="24"/>
        </w:rPr>
        <w:instrText xml:space="preserve"> PAGEREF _Toc243125630 \h </w:instrText>
      </w:r>
      <w:r>
        <w:rPr>
          <w:sz w:val="24"/>
        </w:rPr>
        <w:fldChar w:fldCharType="separate"/>
      </w:r>
      <w:r>
        <w:rPr>
          <w:sz w:val="24"/>
        </w:rPr>
        <w:t>12</w:t>
      </w:r>
      <w:r>
        <w:rPr>
          <w:sz w:val="24"/>
        </w:rPr>
        <w:fldChar w:fldCharType="end"/>
      </w:r>
      <w:r>
        <w:rPr>
          <w:sz w:val="24"/>
        </w:rPr>
        <w:fldChar w:fldCharType="end"/>
      </w:r>
    </w:p>
    <w:p xmlns:wp14="http://schemas.microsoft.com/office/word/2010/wordml" w14:paraId="036E5BE7" wp14:textId="77777777">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"_Toc243125631" </w:instrText>
      </w:r>
      <w:r>
        <w:fldChar w:fldCharType="separate"/>
      </w:r>
      <w:r>
        <w:rPr>
          <w:rStyle w:val="20"/>
          <w:sz w:val="24"/>
        </w:rPr>
        <w:t>4.1. Môi trường và kế hoạch kiểm thử</w:t>
      </w:r>
      <w:r>
        <w:rPr>
          <w:sz w:val="24"/>
        </w:rPr>
        <w:tab/>
      </w:r>
      <w:r>
        <w:rPr>
          <w:sz w:val="24"/>
        </w:rPr>
        <w:fldChar w:fldCharType="begin"/>
      </w:r>
      <w:r>
        <w:rPr>
          <w:sz w:val="24"/>
        </w:rPr>
        <w:instrText xml:space="preserve"> PAGEREF _Toc243125631 \h </w:instrText>
      </w:r>
      <w:r>
        <w:rPr>
          <w:sz w:val="24"/>
        </w:rPr>
        <w:fldChar w:fldCharType="separate"/>
      </w:r>
      <w:r>
        <w:rPr>
          <w:sz w:val="24"/>
        </w:rPr>
        <w:t>12</w:t>
      </w:r>
      <w:r>
        <w:rPr>
          <w:sz w:val="24"/>
        </w:rPr>
        <w:fldChar w:fldCharType="end"/>
      </w:r>
      <w:r>
        <w:rPr>
          <w:sz w:val="24"/>
        </w:rPr>
        <w:fldChar w:fldCharType="end"/>
      </w:r>
    </w:p>
    <w:p xmlns:wp14="http://schemas.microsoft.com/office/word/2010/wordml" w14:paraId="3BC86CE8" wp14:textId="77777777">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"_Toc243125632" </w:instrText>
      </w:r>
      <w:r>
        <w:fldChar w:fldCharType="separate"/>
      </w:r>
      <w:r>
        <w:rPr>
          <w:rStyle w:val="20"/>
          <w:sz w:val="24"/>
        </w:rPr>
        <w:t>4.2. Bảng kết quả ít nhất 12 ca</w:t>
      </w:r>
      <w:r>
        <w:rPr>
          <w:sz w:val="24"/>
        </w:rPr>
        <w:tab/>
      </w:r>
      <w:r>
        <w:rPr>
          <w:sz w:val="24"/>
        </w:rPr>
        <w:fldChar w:fldCharType="begin"/>
      </w:r>
      <w:r>
        <w:rPr>
          <w:sz w:val="24"/>
        </w:rPr>
        <w:instrText xml:space="preserve"> PAGEREF _Toc243125632 \h </w:instrText>
      </w:r>
      <w:r>
        <w:rPr>
          <w:sz w:val="24"/>
        </w:rPr>
        <w:fldChar w:fldCharType="separate"/>
      </w:r>
      <w:r>
        <w:rPr>
          <w:sz w:val="24"/>
        </w:rPr>
        <w:t>12</w:t>
      </w:r>
      <w:r>
        <w:rPr>
          <w:sz w:val="24"/>
        </w:rPr>
        <w:fldChar w:fldCharType="end"/>
      </w:r>
      <w:r>
        <w:rPr>
          <w:sz w:val="24"/>
        </w:rPr>
        <w:fldChar w:fldCharType="end"/>
      </w:r>
    </w:p>
    <w:p xmlns:wp14="http://schemas.microsoft.com/office/word/2010/wordml" w14:paraId="1306DEC5" wp14:textId="77777777">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"_Toc243125633" </w:instrText>
      </w:r>
      <w:r>
        <w:fldChar w:fldCharType="separate"/>
      </w:r>
      <w:r>
        <w:rPr>
          <w:rStyle w:val="20"/>
          <w:sz w:val="24"/>
        </w:rPr>
        <w:t>4.3. Hai ví dụ trên phiếu</w:t>
      </w:r>
      <w:r>
        <w:rPr>
          <w:sz w:val="24"/>
        </w:rPr>
        <w:tab/>
      </w:r>
      <w:r>
        <w:rPr>
          <w:sz w:val="24"/>
        </w:rPr>
        <w:fldChar w:fldCharType="begin"/>
      </w:r>
      <w:r>
        <w:rPr>
          <w:sz w:val="24"/>
        </w:rPr>
        <w:instrText xml:space="preserve"> PAGEREF _Toc243125633 \h </w:instrText>
      </w:r>
      <w:r>
        <w:rPr>
          <w:sz w:val="24"/>
        </w:rPr>
        <w:fldChar w:fldCharType="separate"/>
      </w:r>
      <w:r>
        <w:rPr>
          <w:sz w:val="24"/>
        </w:rPr>
        <w:t>16</w:t>
      </w:r>
      <w:r>
        <w:rPr>
          <w:sz w:val="24"/>
        </w:rPr>
        <w:fldChar w:fldCharType="end"/>
      </w:r>
      <w:r>
        <w:rPr>
          <w:sz w:val="24"/>
        </w:rPr>
        <w:fldChar w:fldCharType="end"/>
      </w:r>
    </w:p>
    <w:p xmlns:wp14="http://schemas.microsoft.com/office/word/2010/wordml" w14:paraId="099CE0EB" wp14:textId="77777777">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"_Toc243125634" </w:instrText>
      </w:r>
      <w:r>
        <w:fldChar w:fldCharType="separate"/>
      </w:r>
      <w:r>
        <w:rPr>
          <w:rStyle w:val="20"/>
          <w:sz w:val="24"/>
        </w:rPr>
        <w:t>4.4. Hai ca sinh viên tự thiết kế</w:t>
      </w:r>
      <w:r>
        <w:rPr>
          <w:sz w:val="24"/>
        </w:rPr>
        <w:tab/>
      </w:r>
      <w:r>
        <w:rPr>
          <w:sz w:val="24"/>
        </w:rPr>
        <w:fldChar w:fldCharType="begin"/>
      </w:r>
      <w:r>
        <w:rPr>
          <w:sz w:val="24"/>
        </w:rPr>
        <w:instrText xml:space="preserve"> PAGEREF _Toc243125634 \h </w:instrText>
      </w:r>
      <w:r>
        <w:rPr>
          <w:sz w:val="24"/>
        </w:rPr>
        <w:fldChar w:fldCharType="separate"/>
      </w:r>
      <w:r>
        <w:rPr>
          <w:sz w:val="24"/>
        </w:rPr>
        <w:t>18</w:t>
      </w:r>
      <w:r>
        <w:rPr>
          <w:sz w:val="24"/>
        </w:rPr>
        <w:fldChar w:fldCharType="end"/>
      </w:r>
      <w:r>
        <w:rPr>
          <w:sz w:val="24"/>
        </w:rPr>
        <w:fldChar w:fldCharType="end"/>
      </w:r>
    </w:p>
    <w:p xmlns:wp14="http://schemas.microsoft.com/office/word/2010/wordml" w14:paraId="626D576F" wp14:textId="77777777">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"_Toc243125635" </w:instrText>
      </w:r>
      <w:r>
        <w:fldChar w:fldCharType="separate"/>
      </w:r>
      <w:r>
        <w:rPr>
          <w:rStyle w:val="20"/>
          <w:sz w:val="24"/>
        </w:rPr>
        <w:t>4.5. Ba ca biên phù hợp với đề tài</w:t>
      </w:r>
      <w:r>
        <w:rPr>
          <w:sz w:val="24"/>
        </w:rPr>
        <w:tab/>
      </w:r>
      <w:r>
        <w:rPr>
          <w:sz w:val="24"/>
        </w:rPr>
        <w:fldChar w:fldCharType="begin"/>
      </w:r>
      <w:r>
        <w:rPr>
          <w:sz w:val="24"/>
        </w:rPr>
        <w:instrText xml:space="preserve"> PAGEREF _Toc243125635 \h </w:instrText>
      </w:r>
      <w:r>
        <w:rPr>
          <w:sz w:val="24"/>
        </w:rPr>
        <w:fldChar w:fldCharType="separate"/>
      </w:r>
      <w:r>
        <w:rPr>
          <w:sz w:val="24"/>
        </w:rPr>
        <w:t>20</w:t>
      </w:r>
      <w:r>
        <w:rPr>
          <w:sz w:val="24"/>
        </w:rPr>
        <w:fldChar w:fldCharType="end"/>
      </w:r>
      <w:r>
        <w:rPr>
          <w:sz w:val="24"/>
        </w:rPr>
        <w:fldChar w:fldCharType="end"/>
      </w:r>
    </w:p>
    <w:p xmlns:wp14="http://schemas.microsoft.com/office/word/2010/wordml" w14:paraId="17C022C8" wp14:textId="77777777">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"_Toc243125636" </w:instrText>
      </w:r>
      <w:r>
        <w:fldChar w:fldCharType="separate"/>
      </w:r>
      <w:r>
        <w:rPr>
          <w:rStyle w:val="20"/>
          <w:sz w:val="24"/>
        </w:rPr>
        <w:t>4.6. Kiểm tra input không hợp lệ — LOI01</w:t>
      </w:r>
      <w:r>
        <w:rPr>
          <w:sz w:val="24"/>
        </w:rPr>
        <w:tab/>
      </w:r>
      <w:r>
        <w:rPr>
          <w:sz w:val="24"/>
        </w:rPr>
        <w:fldChar w:fldCharType="begin"/>
      </w:r>
      <w:r>
        <w:rPr>
          <w:sz w:val="24"/>
        </w:rPr>
        <w:instrText xml:space="preserve"> PAGEREF _Toc243125636 \h </w:instrText>
      </w:r>
      <w:r>
        <w:rPr>
          <w:sz w:val="24"/>
        </w:rPr>
        <w:fldChar w:fldCharType="separate"/>
      </w:r>
      <w:r>
        <w:rPr>
          <w:sz w:val="24"/>
        </w:rPr>
        <w:t>22</w:t>
      </w:r>
      <w:r>
        <w:rPr>
          <w:sz w:val="24"/>
        </w:rPr>
        <w:fldChar w:fldCharType="end"/>
      </w:r>
      <w:r>
        <w:rPr>
          <w:sz w:val="24"/>
        </w:rPr>
        <w:fldChar w:fldCharType="end"/>
      </w:r>
    </w:p>
    <w:p xmlns:wp14="http://schemas.microsoft.com/office/word/2010/wordml" w14:paraId="410303E2" wp14:textId="77777777">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"_Toc243125637" </w:instrText>
      </w:r>
      <w:r>
        <w:fldChar w:fldCharType="separate"/>
      </w:r>
      <w:r>
        <w:rPr>
          <w:rStyle w:val="20"/>
          <w:sz w:val="24"/>
        </w:rPr>
        <w:t>4.7. Kết quả toàn bộ kiểm thử</w:t>
      </w:r>
      <w:r>
        <w:rPr>
          <w:sz w:val="24"/>
        </w:rPr>
        <w:tab/>
      </w:r>
      <w:r>
        <w:rPr>
          <w:sz w:val="24"/>
        </w:rPr>
        <w:fldChar w:fldCharType="begin"/>
      </w:r>
      <w:r>
        <w:rPr>
          <w:sz w:val="24"/>
        </w:rPr>
        <w:instrText xml:space="preserve"> PAGEREF _Toc243125637 \h </w:instrText>
      </w:r>
      <w:r>
        <w:rPr>
          <w:sz w:val="24"/>
        </w:rPr>
        <w:fldChar w:fldCharType="separate"/>
      </w:r>
      <w:r>
        <w:rPr>
          <w:sz w:val="24"/>
        </w:rPr>
        <w:t>23</w:t>
      </w:r>
      <w:r>
        <w:rPr>
          <w:sz w:val="24"/>
        </w:rPr>
        <w:fldChar w:fldCharType="end"/>
      </w:r>
      <w:r>
        <w:rPr>
          <w:sz w:val="24"/>
        </w:rPr>
        <w:fldChar w:fldCharType="end"/>
      </w:r>
    </w:p>
    <w:p xmlns:wp14="http://schemas.microsoft.com/office/word/2010/wordml" w14:paraId="2BB8DBE8" wp14:textId="77777777">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"_Toc243125638" </w:instrText>
      </w:r>
      <w:r>
        <w:fldChar w:fldCharType="separate"/>
      </w:r>
      <w:r>
        <w:rPr>
          <w:rStyle w:val="20"/>
          <w:sz w:val="24"/>
        </w:rPr>
        <w:t>4.8. Khảo sát ba quy mô hoặc ba cấu hình hợp lệ</w:t>
      </w:r>
      <w:r>
        <w:rPr>
          <w:sz w:val="24"/>
        </w:rPr>
        <w:tab/>
      </w:r>
      <w:r>
        <w:rPr>
          <w:sz w:val="24"/>
        </w:rPr>
        <w:fldChar w:fldCharType="begin"/>
      </w:r>
      <w:r>
        <w:rPr>
          <w:sz w:val="24"/>
        </w:rPr>
        <w:instrText xml:space="preserve"> PAGEREF _Toc243125638 \h </w:instrText>
      </w:r>
      <w:r>
        <w:rPr>
          <w:sz w:val="24"/>
        </w:rPr>
        <w:fldChar w:fldCharType="separate"/>
      </w:r>
      <w:r>
        <w:rPr>
          <w:sz w:val="24"/>
        </w:rPr>
        <w:t>24</w:t>
      </w:r>
      <w:r>
        <w:rPr>
          <w:sz w:val="24"/>
        </w:rPr>
        <w:fldChar w:fldCharType="end"/>
      </w:r>
      <w:r>
        <w:rPr>
          <w:sz w:val="24"/>
        </w:rPr>
        <w:fldChar w:fldCharType="end"/>
      </w:r>
    </w:p>
    <w:p xmlns:wp14="http://schemas.microsoft.com/office/word/2010/wordml" w14:paraId="6DD90ED9" wp14:textId="77777777">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"_Toc243125639" </w:instrText>
      </w:r>
      <w:r>
        <w:fldChar w:fldCharType="separate"/>
      </w:r>
      <w:r>
        <w:rPr>
          <w:rStyle w:val="20"/>
          <w:sz w:val="24"/>
        </w:rPr>
        <w:t>4.9. GitHub và chạy lại từ bản clone sạch</w:t>
      </w:r>
      <w:r>
        <w:rPr>
          <w:sz w:val="24"/>
        </w:rPr>
        <w:tab/>
      </w:r>
      <w:r>
        <w:rPr>
          <w:sz w:val="24"/>
        </w:rPr>
        <w:fldChar w:fldCharType="begin"/>
      </w:r>
      <w:r>
        <w:rPr>
          <w:sz w:val="24"/>
        </w:rPr>
        <w:instrText xml:space="preserve"> PAGEREF _Toc243125639 \h </w:instrText>
      </w:r>
      <w:r>
        <w:rPr>
          <w:sz w:val="24"/>
        </w:rPr>
        <w:fldChar w:fldCharType="separate"/>
      </w:r>
      <w:r>
        <w:rPr>
          <w:sz w:val="24"/>
        </w:rPr>
        <w:t>26</w:t>
      </w:r>
      <w:r>
        <w:rPr>
          <w:sz w:val="24"/>
        </w:rPr>
        <w:fldChar w:fldCharType="end"/>
      </w:r>
      <w:r>
        <w:rPr>
          <w:sz w:val="24"/>
        </w:rPr>
        <w:fldChar w:fldCharType="end"/>
      </w:r>
    </w:p>
    <w:p xmlns:wp14="http://schemas.microsoft.com/office/word/2010/wordml" w14:paraId="3B1B842F"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"_Toc243125640" </w:instrText>
      </w:r>
      <w:r>
        <w:fldChar w:fldCharType="separate"/>
      </w:r>
      <w:r>
        <w:rPr>
          <w:rStyle w:val="20"/>
          <w:sz w:val="24"/>
        </w:rPr>
        <w:t>CHƯƠNG 5. KẾT LUẬN VÀ HƯỚNG PHÁT TRIỂN</w:t>
      </w:r>
      <w:r>
        <w:rPr>
          <w:sz w:val="24"/>
        </w:rPr>
        <w:tab/>
      </w:r>
      <w:r>
        <w:rPr>
          <w:sz w:val="24"/>
        </w:rPr>
        <w:fldChar w:fldCharType="begin"/>
      </w:r>
      <w:r>
        <w:rPr>
          <w:sz w:val="24"/>
        </w:rPr>
        <w:instrText xml:space="preserve"> PAGEREF _Toc243125640 \h </w:instrText>
      </w:r>
      <w:r>
        <w:rPr>
          <w:sz w:val="24"/>
        </w:rPr>
        <w:fldChar w:fldCharType="separate"/>
      </w:r>
      <w:r>
        <w:rPr>
          <w:sz w:val="24"/>
        </w:rPr>
        <w:t>29</w:t>
      </w:r>
      <w:r>
        <w:rPr>
          <w:sz w:val="24"/>
        </w:rPr>
        <w:fldChar w:fldCharType="end"/>
      </w:r>
      <w:r>
        <w:rPr>
          <w:sz w:val="24"/>
        </w:rPr>
        <w:fldChar w:fldCharType="end"/>
      </w:r>
    </w:p>
    <w:p xmlns:wp14="http://schemas.microsoft.com/office/word/2010/wordml" w14:paraId="29AAC18A" wp14:textId="77777777">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"_Toc243125641" </w:instrText>
      </w:r>
      <w:r>
        <w:fldChar w:fldCharType="separate"/>
      </w:r>
      <w:r>
        <w:rPr>
          <w:rStyle w:val="20"/>
          <w:sz w:val="24"/>
        </w:rPr>
        <w:t>5.1. Mức hoàn thành so với phiếu</w:t>
      </w:r>
      <w:r>
        <w:rPr>
          <w:sz w:val="24"/>
        </w:rPr>
        <w:tab/>
      </w:r>
      <w:r>
        <w:rPr>
          <w:sz w:val="24"/>
        </w:rPr>
        <w:fldChar w:fldCharType="begin"/>
      </w:r>
      <w:r>
        <w:rPr>
          <w:sz w:val="24"/>
        </w:rPr>
        <w:instrText xml:space="preserve"> PAGEREF _Toc243125641 \h </w:instrText>
      </w:r>
      <w:r>
        <w:rPr>
          <w:sz w:val="24"/>
        </w:rPr>
        <w:fldChar w:fldCharType="separate"/>
      </w:r>
      <w:r>
        <w:rPr>
          <w:sz w:val="24"/>
        </w:rPr>
        <w:t>29</w:t>
      </w:r>
      <w:r>
        <w:rPr>
          <w:sz w:val="24"/>
        </w:rPr>
        <w:fldChar w:fldCharType="end"/>
      </w:r>
      <w:r>
        <w:rPr>
          <w:sz w:val="24"/>
        </w:rPr>
        <w:fldChar w:fldCharType="end"/>
      </w:r>
    </w:p>
    <w:p xmlns:wp14="http://schemas.microsoft.com/office/word/2010/wordml" w14:paraId="16CF8308" wp14:textId="77777777">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"_Toc243125642" </w:instrText>
      </w:r>
      <w:r>
        <w:fldChar w:fldCharType="separate"/>
      </w:r>
      <w:r>
        <w:rPr>
          <w:rStyle w:val="20"/>
          <w:sz w:val="24"/>
        </w:rPr>
        <w:t>5.2. Giới hạn và bài học</w:t>
      </w:r>
      <w:r>
        <w:rPr>
          <w:sz w:val="24"/>
        </w:rPr>
        <w:tab/>
      </w:r>
      <w:r>
        <w:rPr>
          <w:sz w:val="24"/>
        </w:rPr>
        <w:fldChar w:fldCharType="begin"/>
      </w:r>
      <w:r>
        <w:rPr>
          <w:sz w:val="24"/>
        </w:rPr>
        <w:instrText xml:space="preserve"> PAGEREF _Toc243125642 \h </w:instrText>
      </w:r>
      <w:r>
        <w:rPr>
          <w:sz w:val="24"/>
        </w:rPr>
        <w:fldChar w:fldCharType="separate"/>
      </w:r>
      <w:r>
        <w:rPr>
          <w:sz w:val="24"/>
        </w:rPr>
        <w:t>29</w:t>
      </w:r>
      <w:r>
        <w:rPr>
          <w:sz w:val="24"/>
        </w:rPr>
        <w:fldChar w:fldCharType="end"/>
      </w:r>
      <w:r>
        <w:rPr>
          <w:sz w:val="24"/>
        </w:rPr>
        <w:fldChar w:fldCharType="end"/>
      </w:r>
    </w:p>
    <w:p xmlns:wp14="http://schemas.microsoft.com/office/word/2010/wordml" w14:paraId="31E290B7" wp14:textId="77777777">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"_Toc243125643" </w:instrText>
      </w:r>
      <w:r>
        <w:fldChar w:fldCharType="separate"/>
      </w:r>
      <w:r>
        <w:rPr>
          <w:rStyle w:val="20"/>
          <w:sz w:val="24"/>
        </w:rPr>
        <w:t>5.3. Hướng phát triển phù hợp</w:t>
      </w:r>
      <w:r>
        <w:rPr>
          <w:sz w:val="24"/>
        </w:rPr>
        <w:tab/>
      </w:r>
      <w:r>
        <w:rPr>
          <w:sz w:val="24"/>
        </w:rPr>
        <w:fldChar w:fldCharType="begin"/>
      </w:r>
      <w:r>
        <w:rPr>
          <w:sz w:val="24"/>
        </w:rPr>
        <w:instrText xml:space="preserve"> PAGEREF _Toc243125643 \h </w:instrText>
      </w:r>
      <w:r>
        <w:rPr>
          <w:sz w:val="24"/>
        </w:rPr>
        <w:fldChar w:fldCharType="separate"/>
      </w:r>
      <w:r>
        <w:rPr>
          <w:sz w:val="24"/>
        </w:rPr>
        <w:t>29</w:t>
      </w:r>
      <w:r>
        <w:rPr>
          <w:sz w:val="24"/>
        </w:rPr>
        <w:fldChar w:fldCharType="end"/>
      </w:r>
      <w:r>
        <w:rPr>
          <w:sz w:val="24"/>
        </w:rPr>
        <w:fldChar w:fldCharType="end"/>
      </w:r>
    </w:p>
    <w:p xmlns:wp14="http://schemas.microsoft.com/office/word/2010/wordml" w14:paraId="5BD688E8"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"_Toc243125644" </w:instrText>
      </w:r>
      <w:r>
        <w:fldChar w:fldCharType="separate"/>
      </w:r>
      <w:r>
        <w:rPr>
          <w:rStyle w:val="20"/>
          <w:sz w:val="24"/>
        </w:rPr>
        <w:t>TÀI LIỆU THAM KHẢO</w:t>
      </w:r>
      <w:r>
        <w:rPr>
          <w:sz w:val="24"/>
        </w:rPr>
        <w:tab/>
      </w:r>
      <w:r>
        <w:rPr>
          <w:sz w:val="24"/>
        </w:rPr>
        <w:fldChar w:fldCharType="begin"/>
      </w:r>
      <w:r>
        <w:rPr>
          <w:sz w:val="24"/>
        </w:rPr>
        <w:instrText xml:space="preserve"> PAGEREF _Toc243125644 \h </w:instrText>
      </w:r>
      <w:r>
        <w:rPr>
          <w:sz w:val="24"/>
        </w:rPr>
        <w:fldChar w:fldCharType="separate"/>
      </w:r>
      <w:r>
        <w:rPr>
          <w:sz w:val="24"/>
        </w:rPr>
        <w:t>30</w:t>
      </w:r>
      <w:r>
        <w:rPr>
          <w:sz w:val="24"/>
        </w:rPr>
        <w:fldChar w:fldCharType="end"/>
      </w:r>
      <w:r>
        <w:rPr>
          <w:sz w:val="24"/>
        </w:rPr>
        <w:fldChar w:fldCharType="end"/>
      </w:r>
    </w:p>
    <w:p xmlns:wp14="http://schemas.microsoft.com/office/word/2010/wordml" w14:paraId="504F109C"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"_Toc243125645" </w:instrText>
      </w:r>
      <w:r>
        <w:fldChar w:fldCharType="separate"/>
      </w:r>
      <w:r>
        <w:rPr>
          <w:rStyle w:val="20"/>
          <w:sz w:val="24"/>
        </w:rPr>
        <w:t>PHỤ LỤC</w:t>
      </w:r>
      <w:r>
        <w:rPr>
          <w:sz w:val="24"/>
        </w:rPr>
        <w:tab/>
      </w:r>
      <w:r>
        <w:rPr>
          <w:sz w:val="24"/>
        </w:rPr>
        <w:fldChar w:fldCharType="begin"/>
      </w:r>
      <w:r>
        <w:rPr>
          <w:sz w:val="24"/>
        </w:rPr>
        <w:instrText xml:space="preserve"> PAGEREF _Toc243125645 \h </w:instrText>
      </w:r>
      <w:r>
        <w:rPr>
          <w:sz w:val="24"/>
        </w:rPr>
        <w:fldChar w:fldCharType="separate"/>
      </w:r>
      <w:r>
        <w:rPr>
          <w:sz w:val="24"/>
        </w:rPr>
        <w:t>PL-1</w:t>
      </w:r>
      <w:r>
        <w:rPr>
          <w:sz w:val="24"/>
        </w:rPr>
        <w:fldChar w:fldCharType="end"/>
      </w:r>
      <w:r>
        <w:rPr>
          <w:sz w:val="24"/>
        </w:rPr>
        <w:fldChar w:fldCharType="end"/>
      </w:r>
    </w:p>
    <w:p xmlns:wp14="http://schemas.microsoft.com/office/word/2010/wordml" w14:paraId="043D12D5" wp14:textId="77777777">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"_Toc243125646" </w:instrText>
      </w:r>
      <w:r>
        <w:fldChar w:fldCharType="separate"/>
      </w:r>
      <w:r>
        <w:rPr>
          <w:rStyle w:val="20"/>
          <w:sz w:val="24"/>
        </w:rPr>
        <w:t>PHỤ LỤC A. Tổ chức mã và hướng dẫn chạy</w:t>
      </w:r>
      <w:r>
        <w:rPr>
          <w:sz w:val="24"/>
        </w:rPr>
        <w:tab/>
      </w:r>
      <w:r>
        <w:rPr>
          <w:sz w:val="24"/>
        </w:rPr>
        <w:fldChar w:fldCharType="begin"/>
      </w:r>
      <w:r>
        <w:rPr>
          <w:sz w:val="24"/>
        </w:rPr>
        <w:instrText xml:space="preserve"> PAGEREF _Toc243125646 \h </w:instrText>
      </w:r>
      <w:r>
        <w:rPr>
          <w:sz w:val="24"/>
        </w:rPr>
        <w:fldChar w:fldCharType="separate"/>
      </w:r>
      <w:r>
        <w:rPr>
          <w:sz w:val="24"/>
        </w:rPr>
        <w:t>PL-1</w:t>
      </w:r>
      <w:r>
        <w:rPr>
          <w:sz w:val="24"/>
        </w:rPr>
        <w:fldChar w:fldCharType="end"/>
      </w:r>
      <w:r>
        <w:rPr>
          <w:sz w:val="24"/>
        </w:rPr>
        <w:fldChar w:fldCharType="end"/>
      </w:r>
    </w:p>
    <w:p xmlns:wp14="http://schemas.microsoft.com/office/word/2010/wordml" w14:paraId="360826E8" wp14:textId="77777777">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"_Toc243125647" </w:instrText>
      </w:r>
      <w:r>
        <w:fldChar w:fldCharType="separate"/>
      </w:r>
      <w:r>
        <w:rPr>
          <w:rStyle w:val="20"/>
          <w:sz w:val="24"/>
        </w:rPr>
        <w:t>PHỤ LỤC B. Danh mục bằng chứng</w:t>
      </w:r>
      <w:r>
        <w:rPr>
          <w:sz w:val="24"/>
        </w:rPr>
        <w:tab/>
      </w:r>
      <w:r>
        <w:rPr>
          <w:sz w:val="24"/>
        </w:rPr>
        <w:fldChar w:fldCharType="begin"/>
      </w:r>
      <w:r>
        <w:rPr>
          <w:sz w:val="24"/>
        </w:rPr>
        <w:instrText xml:space="preserve"> PAGEREF _Toc243125647 \h </w:instrText>
      </w:r>
      <w:r>
        <w:rPr>
          <w:sz w:val="24"/>
        </w:rPr>
        <w:fldChar w:fldCharType="separate"/>
      </w:r>
      <w:r>
        <w:rPr>
          <w:sz w:val="24"/>
        </w:rPr>
        <w:t>PL-2</w:t>
      </w:r>
      <w:r>
        <w:rPr>
          <w:sz w:val="24"/>
        </w:rPr>
        <w:fldChar w:fldCharType="end"/>
      </w:r>
      <w:r>
        <w:rPr>
          <w:sz w:val="24"/>
        </w:rPr>
        <w:fldChar w:fldCharType="end"/>
      </w:r>
    </w:p>
    <w:p xmlns:wp14="http://schemas.microsoft.com/office/word/2010/wordml" w14:paraId="71C96E97" wp14:textId="77777777">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"_Toc243125648" </w:instrText>
      </w:r>
      <w:r>
        <w:fldChar w:fldCharType="separate"/>
      </w:r>
      <w:r>
        <w:rPr>
          <w:rStyle w:val="20"/>
          <w:sz w:val="24"/>
        </w:rPr>
        <w:t>PHỤ LỤC C. Tự kiểm trước khi nộp</w:t>
      </w:r>
      <w:r>
        <w:rPr>
          <w:sz w:val="24"/>
        </w:rPr>
        <w:tab/>
      </w:r>
      <w:r>
        <w:rPr>
          <w:sz w:val="24"/>
        </w:rPr>
        <w:fldChar w:fldCharType="begin"/>
      </w:r>
      <w:r>
        <w:rPr>
          <w:sz w:val="24"/>
        </w:rPr>
        <w:instrText xml:space="preserve"> PAGEREF _Toc243125648 \h </w:instrText>
      </w:r>
      <w:r>
        <w:rPr>
          <w:sz w:val="24"/>
        </w:rPr>
        <w:fldChar w:fldCharType="separate"/>
      </w:r>
      <w:r>
        <w:rPr>
          <w:sz w:val="24"/>
        </w:rPr>
        <w:t>PL-3</w:t>
      </w:r>
      <w:r>
        <w:rPr>
          <w:sz w:val="24"/>
        </w:rPr>
        <w:fldChar w:fldCharType="end"/>
      </w:r>
      <w:r>
        <w:rPr>
          <w:sz w:val="24"/>
        </w:rPr>
        <w:fldChar w:fldCharType="end"/>
      </w:r>
    </w:p>
    <w:p xmlns:wp14="http://schemas.microsoft.com/office/word/2010/wordml" w14:paraId="57A48EAA" wp14:textId="77777777">
      <w:pPr>
        <w:pStyle w:val="39"/>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"_Toc243125649" </w:instrText>
      </w:r>
      <w:r>
        <w:fldChar w:fldCharType="separate"/>
      </w:r>
      <w:r>
        <w:rPr>
          <w:rStyle w:val="20"/>
          <w:sz w:val="24"/>
        </w:rPr>
        <w:t>PHỤ LỤC D HƯỚNG DẪN NỘP CLASSROOM</w:t>
      </w:r>
      <w:r>
        <w:rPr>
          <w:sz w:val="24"/>
        </w:rPr>
        <w:tab/>
      </w:r>
      <w:r>
        <w:rPr>
          <w:sz w:val="24"/>
        </w:rPr>
        <w:fldChar w:fldCharType="begin"/>
      </w:r>
      <w:r>
        <w:rPr>
          <w:sz w:val="24"/>
        </w:rPr>
        <w:instrText xml:space="preserve"> PAGEREF _Toc243125649 \h </w:instrText>
      </w:r>
      <w:r>
        <w:rPr>
          <w:sz w:val="24"/>
        </w:rPr>
        <w:fldChar w:fldCharType="separate"/>
      </w:r>
      <w:r>
        <w:rPr>
          <w:sz w:val="24"/>
        </w:rPr>
        <w:t>PL-4</w:t>
      </w:r>
      <w:r>
        <w:rPr>
          <w:sz w:val="24"/>
        </w:rPr>
        <w:fldChar w:fldCharType="end"/>
      </w:r>
      <w:r>
        <w:rPr>
          <w:sz w:val="24"/>
        </w:rPr>
        <w:fldChar w:fldCharType="end"/>
      </w:r>
    </w:p>
    <w:p xmlns:wp14="http://schemas.microsoft.com/office/word/2010/wordml" w14:paraId="0289A8F9" wp14:textId="77777777">
      <w:r>
        <w:rPr>
          <w:sz w:val="24"/>
        </w:rPr>
        <w:fldChar w:fldCharType="end"/>
      </w:r>
    </w:p>
    <w:p xmlns:wp14="http://schemas.microsoft.com/office/word/2010/wordml" w14:paraId="76241931" wp14:textId="77777777">
      <w:pPr>
        <w:pStyle w:val="37"/>
        <w:keepNext/>
        <w:pageBreakBefore/>
        <w:pBdr>
          <w:top w:val="none" w:color="auto" w:sz="0" w:space="0"/>
          <w:left w:val="none" w:color="auto" w:sz="0" w:space="0"/>
          <w:bottom w:val="none" w:color="auto" w:sz="0" w:space="0"/>
          <w:right w:val="none" w:color="auto" w:sz="0" w:space="0"/>
          <w:between w:val="none" w:color="auto" w:sz="0" w:space="0"/>
        </w:pBdr>
        <w:spacing w:after="100" w:line="269" w:lineRule="auto"/>
        <w:jc w:val="center"/>
      </w:pPr>
      <w:r>
        <w:rPr>
          <w:rFonts w:ascii="Times New Roman" w:hAnsi="Times New Roman"/>
          <w:b/>
          <w:color w:val="000000"/>
          <w:sz w:val="32"/>
        </w:rPr>
        <w:t>DANH MỤC THUẬT NGỮ VÀ CHỮ VIẾT TẮT</w:t>
      </w:r>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3402"/>
        <w:gridCol w:w="5669"/>
      </w:tblGrid>
      <w:tr xmlns:wp14="http://schemas.microsoft.com/office/word/2010/wordml" w14:paraId="23671B75"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3402" w:type="dxa"/>
            <w:shd w:val="clear" w:color="auto" w:fill="E8EBEF"/>
            <w:vAlign w:val="center"/>
          </w:tcPr>
          <w:p w14:paraId="61E76A9B" wp14:textId="77777777">
            <w:pPr>
              <w:spacing w:after="40" w:line="252" w:lineRule="auto"/>
            </w:pPr>
            <w:r>
              <w:rPr>
                <w:b/>
                <w:sz w:val="24"/>
              </w:rPr>
              <w:t>Ký hiệu hoặc chữ viết tắt</w:t>
            </w:r>
          </w:p>
        </w:tc>
        <w:tc>
          <w:tcPr>
            <w:tcW w:w="5669" w:type="dxa"/>
            <w:shd w:val="clear" w:color="auto" w:fill="E8EBEF"/>
            <w:vAlign w:val="center"/>
          </w:tcPr>
          <w:p w14:paraId="05F1AC2E" wp14:textId="77777777">
            <w:pPr>
              <w:spacing w:after="40" w:line="252" w:lineRule="auto"/>
            </w:pPr>
            <w:r>
              <w:rPr>
                <w:b/>
                <w:sz w:val="24"/>
              </w:rPr>
              <w:t>Ý nghĩa trong đề tài</w:t>
            </w:r>
          </w:p>
        </w:tc>
      </w:tr>
      <w:tr xmlns:wp14="http://schemas.microsoft.com/office/word/2010/wordml" w14:paraId="32708435"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3402" w:type="dxa"/>
            <w:vAlign w:val="center"/>
          </w:tcPr>
          <w:p w14:paraId="45951A91" wp14:textId="77777777">
            <w:pPr>
              <w:spacing w:after="40" w:line="252" w:lineRule="auto"/>
            </w:pPr>
            <w:sdt>
              <w:sdtPr>
                <w:alias w:val="Ký hiệu1"/>
                <w:tag w:val="SV_0031"/>
                <w:id w:val="700031"/>
                <w:text w:multiLine="1"/>
              </w:sdtPr>
              <w:sdtContent>
                <w:r>
                  <w:rPr>
                    <w:sz w:val="24"/>
                  </w:rPr>
                  <w:t>n; P(n)</w:t>
                </w:r>
              </w:sdtContent>
            </w:sdt>
          </w:p>
        </w:tc>
        <w:tc>
          <w:tcPr>
            <w:tcW w:w="5669" w:type="dxa"/>
            <w:vAlign w:val="center"/>
          </w:tcPr>
          <w:p w14:paraId="0428F5F6" wp14:textId="77777777">
            <w:pPr>
              <w:spacing w:after="40" w:line="252" w:lineRule="auto"/>
            </w:pPr>
            <w:sdt>
              <w:sdtPr>
                <w:alias w:val="Định nghĩa và đơn vị nếu có"/>
                <w:tag w:val="SV_0032"/>
                <w:id w:val="700032"/>
                <w:text w:multiLine="1"/>
              </w:sdtPr>
              <w:sdtContent>
                <w:r>
                  <w:rPr>
                    <w:sz w:val="24"/>
                  </w:rPr>
                  <w:t>Số nguyên cần phân tích; số phân hoạch của n</w:t>
                </w:r>
              </w:sdtContent>
            </w:sdt>
          </w:p>
        </w:tc>
      </w:tr>
      <w:tr xmlns:wp14="http://schemas.microsoft.com/office/word/2010/wordml" w14:paraId="4117CFEA"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3402" w:type="dxa"/>
            <w:vAlign w:val="center"/>
          </w:tcPr>
          <w:p w14:paraId="218CB4AE" wp14:textId="77777777">
            <w:pPr>
              <w:spacing w:after="40" w:line="252" w:lineRule="auto"/>
            </w:pPr>
            <w:sdt>
              <w:sdtPr>
                <w:alias w:val="Ký hiệu2"/>
                <w:tag w:val="SV_0033"/>
                <w:id w:val="700033"/>
                <w:text w:multiLine="1"/>
              </w:sdtPr>
              <w:sdtContent>
                <w:r>
                  <w:rPr>
                    <w:sz w:val="24"/>
                  </w:rPr>
                  <w:t>con; lontoida; b</w:t>
                </w:r>
              </w:sdtContent>
            </w:sdt>
          </w:p>
        </w:tc>
        <w:tc>
          <w:tcPr>
            <w:tcW w:w="5669" w:type="dxa"/>
            <w:vAlign w:val="center"/>
          </w:tcPr>
          <w:p w14:paraId="2DFC3F5E" wp14:textId="77777777">
            <w:pPr>
              <w:spacing w:after="40" w:line="252" w:lineRule="auto"/>
            </w:pPr>
            <w:sdt>
              <w:sdtPr>
                <w:alias w:val="Dùng thống nhất trong lý thuyết và mã"/>
                <w:tag w:val="SV_0034"/>
                <w:id w:val="700034"/>
                <w:text w:multiLine="1"/>
              </w:sdtPr>
              <w:sdtContent>
                <w:r>
                  <w:rPr>
                    <w:sz w:val="24"/>
                  </w:rPr>
                  <w:t>Tổng còn lại; chặn trên số tiếp theo; danh sách tạm</w:t>
                </w:r>
              </w:sdtContent>
            </w:sdt>
          </w:p>
        </w:tc>
      </w:tr>
      <w:tr xmlns:wp14="http://schemas.microsoft.com/office/word/2010/wordml" w14:paraId="441FA09F"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3402" w:type="dxa"/>
            <w:vAlign w:val="center"/>
          </w:tcPr>
          <w:p w14:paraId="1CA0870D" wp14:textId="77777777">
            <w:pPr>
              <w:spacing w:after="40" w:line="252" w:lineRule="auto"/>
            </w:pPr>
            <w:sdt>
              <w:sdtPr>
                <w:alias w:val="Ký hiệu2"/>
                <w:tag w:val="SV_0033"/>
                <w:id w:val="20000"/>
                <w:text w:multiLine="1"/>
              </w:sdtPr>
              <w:sdtContent>
                <w:r>
                  <w:rPr>
                    <w:sz w:val="24"/>
                  </w:rPr>
                  <w:t>N(n); L(n)</w:t>
                </w:r>
              </w:sdtContent>
            </w:sdt>
          </w:p>
        </w:tc>
        <w:tc>
          <w:tcPr>
            <w:tcW w:w="5669" w:type="dxa"/>
            <w:vAlign w:val="center"/>
          </w:tcPr>
          <w:p w14:paraId="5F4A6BE3" wp14:textId="77777777">
            <w:pPr>
              <w:spacing w:after="40" w:line="252" w:lineRule="auto"/>
            </w:pPr>
            <w:sdt>
              <w:sdtPr>
                <w:alias w:val="Dùng thống nhất trong lý thuyết và mã"/>
                <w:tag w:val="SV_0034"/>
                <w:id w:val="20001"/>
                <w:text w:multiLine="1"/>
              </w:sdtPr>
              <w:sdtContent>
                <w:r>
                  <w:rPr>
                    <w:sz w:val="24"/>
                  </w:rPr>
                  <w:t>Số lời gọi; tổng độ dài các nghiệm</w:t>
                </w:r>
              </w:sdtContent>
            </w:sdt>
          </w:p>
        </w:tc>
      </w:tr>
      <w:tr xmlns:wp14="http://schemas.microsoft.com/office/word/2010/wordml" w14:paraId="4A14F426"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3402" w:type="dxa"/>
            <w:vAlign w:val="center"/>
          </w:tcPr>
          <w:p w14:paraId="26F43A10" wp14:textId="77777777">
            <w:pPr>
              <w:spacing w:after="40" w:line="252" w:lineRule="auto"/>
            </w:pPr>
            <w:sdt>
              <w:sdtPr>
                <w:alias w:val="Ký hiệu2"/>
                <w:tag w:val="SV_0033"/>
                <w:id w:val="20002"/>
                <w:text w:multiLine="1"/>
              </w:sdtPr>
              <w:sdtContent>
                <w:r>
                  <w:rPr>
                    <w:sz w:val="24"/>
                  </w:rPr>
                  <w:t>C; S</w:t>
                </w:r>
              </w:sdtContent>
            </w:sdt>
          </w:p>
        </w:tc>
        <w:tc>
          <w:tcPr>
            <w:tcW w:w="5669" w:type="dxa"/>
            <w:vAlign w:val="center"/>
          </w:tcPr>
          <w:p w14:paraId="54FDA152" wp14:textId="77777777">
            <w:pPr>
              <w:spacing w:after="40" w:line="252" w:lineRule="auto"/>
            </w:pPr>
            <w:sdt>
              <w:sdtPr>
                <w:alias w:val="Dùng thống nhất trong lý thuyết và mã"/>
                <w:tag w:val="SV_0034"/>
                <w:id w:val="20003"/>
                <w:text w:multiLine="1"/>
              </w:sdtPr>
              <w:sdtContent>
                <w:r>
                  <w:rPr>
                    <w:sz w:val="24"/>
                  </w:rPr>
                  <w:t>Commit mã chạy và commit nộp cuối</w:t>
                </w:r>
              </w:sdtContent>
            </w:sdt>
          </w:p>
        </w:tc>
      </w:tr>
    </w:tbl>
    <w:p xmlns:wp14="http://schemas.microsoft.com/office/word/2010/wordml" w14:paraId="49902AE2" wp14:textId="77777777">
      <w:pPr>
        <w:pStyle w:val="169"/>
        <w:spacing w:before="0" w:line="240" w:lineRule="auto"/>
        <w:ind w:firstLine="0"/>
        <w:jc w:val="left"/>
      </w:pPr>
    </w:p>
    <w:p xmlns:wp14="http://schemas.microsoft.com/office/word/2010/wordml" w14:paraId="3ACA0900" wp14:textId="77777777">
      <w:pPr>
        <w:pStyle w:val="37"/>
        <w:keepNext/>
        <w:pageBreakBefore/>
        <w:pBdr>
          <w:top w:val="none" w:color="auto" w:sz="0" w:space="0"/>
          <w:left w:val="none" w:color="auto" w:sz="0" w:space="0"/>
          <w:bottom w:val="none" w:color="auto" w:sz="0" w:space="0"/>
          <w:right w:val="none" w:color="auto" w:sz="0" w:space="0"/>
          <w:between w:val="none" w:color="auto" w:sz="0" w:space="0"/>
        </w:pBdr>
        <w:spacing w:after="100" w:line="269" w:lineRule="auto"/>
        <w:jc w:val="center"/>
      </w:pPr>
      <w:r>
        <w:rPr>
          <w:rFonts w:ascii="Times New Roman" w:hAnsi="Times New Roman"/>
          <w:b/>
          <w:color w:val="000000"/>
          <w:sz w:val="32"/>
        </w:rPr>
        <w:t>DANH SÁCH BẢNG</w:t>
      </w:r>
    </w:p>
    <w:p xmlns:wp14="http://schemas.microsoft.com/office/word/2010/wordml" w14:paraId="36A73912" wp14:textId="77777777">
      <w:pPr>
        <w:pStyle w:val="38"/>
        <w:tabs>
          <w:tab w:val="right" w:leader="dot" w:pos="9061"/>
        </w:tabs>
        <w:spacing w:after="0"/>
        <w:rPr>
          <w:rFonts w:eastAsiaTheme="minorEastAsia"/>
          <w:color w:val="auto"/>
          <w:kern w:val="2"/>
          <w:sz w:val="24"/>
          <w:szCs w:val="24"/>
          <w:lang w:val="en-US" w:eastAsia="en-US"/>
          <w14:ligatures w14:val="standardContextual"/>
        </w:rPr>
      </w:pPr>
      <w:r>
        <w:rPr>
          <w:sz w:val="24"/>
        </w:rPr>
        <w:fldChar w:fldCharType="begin"/>
      </w:r>
      <w:r>
        <w:rPr>
          <w:sz w:val="24"/>
        </w:rPr>
        <w:instrText xml:space="preserve">TOC \t "Chú thích bảng,1" \h \z</w:instrText>
      </w:r>
      <w:r>
        <w:rPr>
          <w:sz w:val="24"/>
        </w:rPr>
        <w:fldChar w:fldCharType="separate"/>
      </w:r>
      <w:r>
        <w:fldChar w:fldCharType="begin"/>
      </w:r>
      <w:r>
        <w:instrText xml:space="preserve"> HYPERLINK \l "_Toc243125650" </w:instrText>
      </w:r>
      <w:r>
        <w:fldChar w:fldCharType="separate"/>
      </w:r>
      <w:r>
        <w:rPr>
          <w:rStyle w:val="20"/>
          <w:sz w:val="24"/>
        </w:rPr>
        <w:t>Bảng 1.1 Đặc tả dữ liệu vào</w:t>
      </w:r>
      <w:r>
        <w:rPr>
          <w:sz w:val="24"/>
        </w:rPr>
        <w:tab/>
      </w:r>
      <w:r>
        <w:rPr>
          <w:sz w:val="24"/>
        </w:rPr>
        <w:fldChar w:fldCharType="begin"/>
      </w:r>
      <w:r>
        <w:rPr>
          <w:sz w:val="24"/>
        </w:rPr>
        <w:instrText xml:space="preserve"> PAGEREF _Toc243125650 \h </w:instrText>
      </w:r>
      <w:r>
        <w:rPr>
          <w:sz w:val="24"/>
        </w:rPr>
        <w:fldChar w:fldCharType="separate"/>
      </w:r>
      <w:r>
        <w:rPr>
          <w:sz w:val="24"/>
        </w:rPr>
        <w:t>1</w:t>
      </w:r>
      <w:r>
        <w:rPr>
          <w:sz w:val="24"/>
        </w:rPr>
        <w:fldChar w:fldCharType="end"/>
      </w:r>
      <w:r>
        <w:rPr>
          <w:sz w:val="24"/>
        </w:rPr>
        <w:fldChar w:fldCharType="end"/>
      </w:r>
    </w:p>
    <w:p xmlns:wp14="http://schemas.microsoft.com/office/word/2010/wordml" w14:paraId="48454413"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"_Toc243125651" </w:instrText>
      </w:r>
      <w:r>
        <w:fldChar w:fldCharType="separate"/>
      </w:r>
      <w:r>
        <w:rPr>
          <w:rStyle w:val="20"/>
          <w:sz w:val="24"/>
        </w:rPr>
        <w:t>Bảng 1.2 Đặc tả kết quả đầu ra</w:t>
      </w:r>
      <w:r>
        <w:rPr>
          <w:sz w:val="24"/>
        </w:rPr>
        <w:tab/>
      </w:r>
      <w:r>
        <w:rPr>
          <w:sz w:val="24"/>
        </w:rPr>
        <w:fldChar w:fldCharType="begin"/>
      </w:r>
      <w:r>
        <w:rPr>
          <w:sz w:val="24"/>
        </w:rPr>
        <w:instrText xml:space="preserve"> PAGEREF _Toc243125651 \h </w:instrText>
      </w:r>
      <w:r>
        <w:rPr>
          <w:sz w:val="24"/>
        </w:rPr>
        <w:fldChar w:fldCharType="separate"/>
      </w:r>
      <w:r>
        <w:rPr>
          <w:sz w:val="24"/>
        </w:rPr>
        <w:t>2</w:t>
      </w:r>
      <w:r>
        <w:rPr>
          <w:sz w:val="24"/>
        </w:rPr>
        <w:fldChar w:fldCharType="end"/>
      </w:r>
      <w:r>
        <w:rPr>
          <w:sz w:val="24"/>
        </w:rPr>
        <w:fldChar w:fldCharType="end"/>
      </w:r>
    </w:p>
    <w:p xmlns:wp14="http://schemas.microsoft.com/office/word/2010/wordml" w14:paraId="24517342"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"_Toc243125652" </w:instrText>
      </w:r>
      <w:r>
        <w:fldChar w:fldCharType="separate"/>
      </w:r>
      <w:r>
        <w:rPr>
          <w:rStyle w:val="20"/>
          <w:sz w:val="24"/>
        </w:rPr>
        <w:t>Bảng 1.3 Đối chiếu yêu cầu và sản phẩm</w:t>
      </w:r>
      <w:r>
        <w:rPr>
          <w:sz w:val="24"/>
        </w:rPr>
        <w:tab/>
      </w:r>
      <w:r>
        <w:rPr>
          <w:sz w:val="24"/>
        </w:rPr>
        <w:fldChar w:fldCharType="begin"/>
      </w:r>
      <w:r>
        <w:rPr>
          <w:sz w:val="24"/>
        </w:rPr>
        <w:instrText xml:space="preserve"> PAGEREF _Toc243125652 \h </w:instrText>
      </w:r>
      <w:r>
        <w:rPr>
          <w:sz w:val="24"/>
        </w:rPr>
        <w:fldChar w:fldCharType="separate"/>
      </w:r>
      <w:r>
        <w:rPr>
          <w:sz w:val="24"/>
        </w:rPr>
        <w:t>2</w:t>
      </w:r>
      <w:r>
        <w:rPr>
          <w:sz w:val="24"/>
        </w:rPr>
        <w:fldChar w:fldCharType="end"/>
      </w:r>
      <w:r>
        <w:rPr>
          <w:sz w:val="24"/>
        </w:rPr>
        <w:fldChar w:fldCharType="end"/>
      </w:r>
    </w:p>
    <w:p xmlns:wp14="http://schemas.microsoft.com/office/word/2010/wordml" w14:paraId="63BF6319"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"_Toc243125653" </w:instrText>
      </w:r>
      <w:r>
        <w:fldChar w:fldCharType="separate"/>
      </w:r>
      <w:r>
        <w:rPr>
          <w:rStyle w:val="20"/>
          <w:sz w:val="24"/>
        </w:rPr>
        <w:t>Bảng 2.1 Biến cấu trúc và điều kiện phải duy trì</w:t>
      </w:r>
      <w:r>
        <w:rPr>
          <w:sz w:val="24"/>
        </w:rPr>
        <w:tab/>
      </w:r>
      <w:r>
        <w:rPr>
          <w:sz w:val="24"/>
        </w:rPr>
        <w:fldChar w:fldCharType="begin"/>
      </w:r>
      <w:r>
        <w:rPr>
          <w:sz w:val="24"/>
        </w:rPr>
        <w:instrText xml:space="preserve"> PAGEREF _Toc243125653 \h </w:instrText>
      </w:r>
      <w:r>
        <w:rPr>
          <w:sz w:val="24"/>
        </w:rPr>
        <w:fldChar w:fldCharType="separate"/>
      </w:r>
      <w:r>
        <w:rPr>
          <w:sz w:val="24"/>
        </w:rPr>
        <w:t>3</w:t>
      </w:r>
      <w:r>
        <w:rPr>
          <w:sz w:val="24"/>
        </w:rPr>
        <w:fldChar w:fldCharType="end"/>
      </w:r>
      <w:r>
        <w:rPr>
          <w:sz w:val="24"/>
        </w:rPr>
        <w:fldChar w:fldCharType="end"/>
      </w:r>
    </w:p>
    <w:p xmlns:wp14="http://schemas.microsoft.com/office/word/2010/wordml" w14:paraId="404991CB"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"_Toc243125654" </w:instrText>
      </w:r>
      <w:r>
        <w:fldChar w:fldCharType="separate"/>
      </w:r>
      <w:r>
        <w:rPr>
          <w:rStyle w:val="20"/>
          <w:sz w:val="24"/>
        </w:rPr>
        <w:t>Bảng 3.1 Tổ chức các hàm và tệp</w:t>
      </w:r>
      <w:r>
        <w:rPr>
          <w:sz w:val="24"/>
        </w:rPr>
        <w:tab/>
      </w:r>
      <w:r>
        <w:rPr>
          <w:sz w:val="24"/>
        </w:rPr>
        <w:fldChar w:fldCharType="begin"/>
      </w:r>
      <w:r>
        <w:rPr>
          <w:sz w:val="24"/>
        </w:rPr>
        <w:instrText xml:space="preserve"> PAGEREF _Toc243125654 \h </w:instrText>
      </w:r>
      <w:r>
        <w:rPr>
          <w:sz w:val="24"/>
        </w:rPr>
        <w:fldChar w:fldCharType="separate"/>
      </w:r>
      <w:r>
        <w:rPr>
          <w:sz w:val="24"/>
        </w:rPr>
        <w:t>6</w:t>
      </w:r>
      <w:r>
        <w:rPr>
          <w:sz w:val="24"/>
        </w:rPr>
        <w:fldChar w:fldCharType="end"/>
      </w:r>
      <w:r>
        <w:rPr>
          <w:sz w:val="24"/>
        </w:rPr>
        <w:fldChar w:fldCharType="end"/>
      </w:r>
    </w:p>
    <w:p xmlns:wp14="http://schemas.microsoft.com/office/word/2010/wordml" w14:paraId="616AFF2C"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"_Toc243125655" </w:instrText>
      </w:r>
      <w:r>
        <w:fldChar w:fldCharType="separate"/>
      </w:r>
      <w:r>
        <w:rPr>
          <w:rStyle w:val="20"/>
          <w:sz w:val="24"/>
        </w:rPr>
        <w:t>Bảng 3.2 Tiền điều kiện và hậu điều kiện của các hàm</w:t>
      </w:r>
      <w:r>
        <w:rPr>
          <w:sz w:val="24"/>
        </w:rPr>
        <w:tab/>
      </w:r>
      <w:r>
        <w:rPr>
          <w:sz w:val="24"/>
        </w:rPr>
        <w:fldChar w:fldCharType="begin"/>
      </w:r>
      <w:r>
        <w:rPr>
          <w:sz w:val="24"/>
        </w:rPr>
        <w:instrText xml:space="preserve"> PAGEREF _Toc243125655 \h </w:instrText>
      </w:r>
      <w:r>
        <w:rPr>
          <w:sz w:val="24"/>
        </w:rPr>
        <w:fldChar w:fldCharType="separate"/>
      </w:r>
      <w:r>
        <w:rPr>
          <w:sz w:val="24"/>
        </w:rPr>
        <w:t>7</w:t>
      </w:r>
      <w:r>
        <w:rPr>
          <w:sz w:val="24"/>
        </w:rPr>
        <w:fldChar w:fldCharType="end"/>
      </w:r>
      <w:r>
        <w:rPr>
          <w:sz w:val="24"/>
        </w:rPr>
        <w:fldChar w:fldCharType="end"/>
      </w:r>
    </w:p>
    <w:p xmlns:wp14="http://schemas.microsoft.com/office/word/2010/wordml" w14:paraId="60CC2070"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"_Toc243125656" </w:instrText>
      </w:r>
      <w:r>
        <w:fldChar w:fldCharType="separate"/>
      </w:r>
      <w:r>
        <w:rPr>
          <w:rStyle w:val="20"/>
          <w:sz w:val="24"/>
        </w:rPr>
        <w:t>Bảng 3.3 Truy vết ca VD01</w:t>
      </w:r>
      <w:r>
        <w:rPr>
          <w:sz w:val="24"/>
        </w:rPr>
        <w:tab/>
      </w:r>
      <w:r>
        <w:rPr>
          <w:sz w:val="24"/>
        </w:rPr>
        <w:fldChar w:fldCharType="begin"/>
      </w:r>
      <w:r>
        <w:rPr>
          <w:sz w:val="24"/>
        </w:rPr>
        <w:instrText xml:space="preserve"> PAGEREF _Toc243125656 \h </w:instrText>
      </w:r>
      <w:r>
        <w:rPr>
          <w:sz w:val="24"/>
        </w:rPr>
        <w:fldChar w:fldCharType="separate"/>
      </w:r>
      <w:r>
        <w:rPr>
          <w:sz w:val="24"/>
        </w:rPr>
        <w:t>9</w:t>
      </w:r>
      <w:r>
        <w:rPr>
          <w:sz w:val="24"/>
        </w:rPr>
        <w:fldChar w:fldCharType="end"/>
      </w:r>
      <w:r>
        <w:rPr>
          <w:sz w:val="24"/>
        </w:rPr>
        <w:fldChar w:fldCharType="end"/>
      </w:r>
    </w:p>
    <w:p xmlns:wp14="http://schemas.microsoft.com/office/word/2010/wordml" w14:paraId="12054048"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"_Toc243125657" </w:instrText>
      </w:r>
      <w:r>
        <w:fldChar w:fldCharType="separate"/>
      </w:r>
      <w:r>
        <w:rPr>
          <w:rStyle w:val="20"/>
          <w:sz w:val="24"/>
        </w:rPr>
        <w:t>Bảng 3.4 Chi phí của từng pha trong bản cài</w:t>
      </w:r>
      <w:r>
        <w:rPr>
          <w:sz w:val="24"/>
        </w:rPr>
        <w:tab/>
      </w:r>
      <w:r>
        <w:rPr>
          <w:sz w:val="24"/>
        </w:rPr>
        <w:fldChar w:fldCharType="begin"/>
      </w:r>
      <w:r>
        <w:rPr>
          <w:sz w:val="24"/>
        </w:rPr>
        <w:instrText xml:space="preserve"> PAGEREF _Toc243125657 \h </w:instrText>
      </w:r>
      <w:r>
        <w:rPr>
          <w:sz w:val="24"/>
        </w:rPr>
        <w:fldChar w:fldCharType="separate"/>
      </w:r>
      <w:r>
        <w:rPr>
          <w:sz w:val="24"/>
        </w:rPr>
        <w:t>11</w:t>
      </w:r>
      <w:r>
        <w:rPr>
          <w:sz w:val="24"/>
        </w:rPr>
        <w:fldChar w:fldCharType="end"/>
      </w:r>
      <w:r>
        <w:rPr>
          <w:sz w:val="24"/>
        </w:rPr>
        <w:fldChar w:fldCharType="end"/>
      </w:r>
    </w:p>
    <w:p xmlns:wp14="http://schemas.microsoft.com/office/word/2010/wordml" w14:paraId="6E7FCA98"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"_Toc243125658" </w:instrText>
      </w:r>
      <w:r>
        <w:fldChar w:fldCharType="separate"/>
      </w:r>
      <w:r>
        <w:rPr>
          <w:rStyle w:val="20"/>
          <w:sz w:val="24"/>
        </w:rPr>
        <w:t>Bảng 4.1 Ánh xạ năm ca kiểm trên phiếu</w:t>
      </w:r>
      <w:r>
        <w:rPr>
          <w:sz w:val="24"/>
        </w:rPr>
        <w:tab/>
      </w:r>
      <w:r>
        <w:rPr>
          <w:sz w:val="24"/>
        </w:rPr>
        <w:fldChar w:fldCharType="begin"/>
      </w:r>
      <w:r>
        <w:rPr>
          <w:sz w:val="24"/>
        </w:rPr>
        <w:instrText xml:space="preserve"> PAGEREF _Toc243125658 \h </w:instrText>
      </w:r>
      <w:r>
        <w:rPr>
          <w:sz w:val="24"/>
        </w:rPr>
        <w:fldChar w:fldCharType="separate"/>
      </w:r>
      <w:r>
        <w:rPr>
          <w:sz w:val="24"/>
        </w:rPr>
        <w:t>12</w:t>
      </w:r>
      <w:r>
        <w:rPr>
          <w:sz w:val="24"/>
        </w:rPr>
        <w:fldChar w:fldCharType="end"/>
      </w:r>
      <w:r>
        <w:rPr>
          <w:sz w:val="24"/>
        </w:rPr>
        <w:fldChar w:fldCharType="end"/>
      </w:r>
    </w:p>
    <w:p xmlns:wp14="http://schemas.microsoft.com/office/word/2010/wordml" w14:paraId="378C0B27"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"_Toc243125659" </w:instrText>
      </w:r>
      <w:r>
        <w:fldChar w:fldCharType="separate"/>
      </w:r>
      <w:r>
        <w:rPr>
          <w:rStyle w:val="20"/>
          <w:sz w:val="24"/>
        </w:rPr>
        <w:t>Bảng 4.2 Thiết kế ít nhất 12 ca kiểm độc lập</w:t>
      </w:r>
      <w:r>
        <w:rPr>
          <w:sz w:val="24"/>
        </w:rPr>
        <w:tab/>
      </w:r>
      <w:r>
        <w:rPr>
          <w:sz w:val="24"/>
        </w:rPr>
        <w:fldChar w:fldCharType="begin"/>
      </w:r>
      <w:r>
        <w:rPr>
          <w:sz w:val="24"/>
        </w:rPr>
        <w:instrText xml:space="preserve"> PAGEREF _Toc243125659 \h </w:instrText>
      </w:r>
      <w:r>
        <w:rPr>
          <w:sz w:val="24"/>
        </w:rPr>
        <w:fldChar w:fldCharType="separate"/>
      </w:r>
      <w:r>
        <w:rPr>
          <w:sz w:val="24"/>
        </w:rPr>
        <w:t>13</w:t>
      </w:r>
      <w:r>
        <w:rPr>
          <w:sz w:val="24"/>
        </w:rPr>
        <w:fldChar w:fldCharType="end"/>
      </w:r>
      <w:r>
        <w:rPr>
          <w:sz w:val="24"/>
        </w:rPr>
        <w:fldChar w:fldCharType="end"/>
      </w:r>
    </w:p>
    <w:p xmlns:wp14="http://schemas.microsoft.com/office/word/2010/wordml" w14:paraId="12949A3B"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"_Toc243125660" </w:instrText>
      </w:r>
      <w:r>
        <w:fldChar w:fldCharType="separate"/>
      </w:r>
      <w:r>
        <w:rPr>
          <w:rStyle w:val="20"/>
          <w:sz w:val="24"/>
        </w:rPr>
        <w:t>Bảng 4.3 Actual kết luận và vị trí minh chứng</w:t>
      </w:r>
      <w:r>
        <w:rPr>
          <w:sz w:val="24"/>
        </w:rPr>
        <w:tab/>
      </w:r>
      <w:r>
        <w:rPr>
          <w:sz w:val="24"/>
        </w:rPr>
        <w:fldChar w:fldCharType="begin"/>
      </w:r>
      <w:r>
        <w:rPr>
          <w:sz w:val="24"/>
        </w:rPr>
        <w:instrText xml:space="preserve"> PAGEREF _Toc243125660 \h </w:instrText>
      </w:r>
      <w:r>
        <w:rPr>
          <w:sz w:val="24"/>
        </w:rPr>
        <w:fldChar w:fldCharType="separate"/>
      </w:r>
      <w:r>
        <w:rPr>
          <w:sz w:val="24"/>
        </w:rPr>
        <w:t>15</w:t>
      </w:r>
      <w:r>
        <w:rPr>
          <w:sz w:val="24"/>
        </w:rPr>
        <w:fldChar w:fldCharType="end"/>
      </w:r>
      <w:r>
        <w:rPr>
          <w:sz w:val="24"/>
        </w:rPr>
        <w:fldChar w:fldCharType="end"/>
      </w:r>
    </w:p>
    <w:p xmlns:wp14="http://schemas.microsoft.com/office/word/2010/wordml" w14:paraId="69ED92B6"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"_Toc243125661" </w:instrText>
      </w:r>
      <w:r>
        <w:fldChar w:fldCharType="separate"/>
      </w:r>
      <w:r>
        <w:rPr>
          <w:rStyle w:val="20"/>
          <w:sz w:val="24"/>
        </w:rPr>
        <w:t>Bảng 4.4 Khảo sát Q1 Q2 Q3</w:t>
      </w:r>
      <w:r>
        <w:rPr>
          <w:sz w:val="24"/>
        </w:rPr>
        <w:tab/>
      </w:r>
      <w:r>
        <w:rPr>
          <w:sz w:val="24"/>
        </w:rPr>
        <w:fldChar w:fldCharType="begin"/>
      </w:r>
      <w:r>
        <w:rPr>
          <w:sz w:val="24"/>
        </w:rPr>
        <w:instrText xml:space="preserve"> PAGEREF _Toc243125661 \h </w:instrText>
      </w:r>
      <w:r>
        <w:rPr>
          <w:sz w:val="24"/>
        </w:rPr>
        <w:fldChar w:fldCharType="separate"/>
      </w:r>
      <w:r>
        <w:rPr>
          <w:sz w:val="24"/>
        </w:rPr>
        <w:t>24</w:t>
      </w:r>
      <w:r>
        <w:rPr>
          <w:sz w:val="24"/>
        </w:rPr>
        <w:fldChar w:fldCharType="end"/>
      </w:r>
      <w:r>
        <w:rPr>
          <w:sz w:val="24"/>
        </w:rPr>
        <w:fldChar w:fldCharType="end"/>
      </w:r>
    </w:p>
    <w:p xmlns:wp14="http://schemas.microsoft.com/office/word/2010/wordml" w14:paraId="5A2242AE"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"_Toc243125662" </w:instrText>
      </w:r>
      <w:r>
        <w:fldChar w:fldCharType="separate"/>
      </w:r>
      <w:r>
        <w:rPr>
          <w:rStyle w:val="20"/>
          <w:sz w:val="24"/>
        </w:rPr>
        <w:t>Bảng 4.5 Kho mã và phiên bản có thể kiểm lại</w:t>
      </w:r>
      <w:r>
        <w:rPr>
          <w:sz w:val="24"/>
        </w:rPr>
        <w:tab/>
      </w:r>
      <w:r>
        <w:rPr>
          <w:sz w:val="24"/>
        </w:rPr>
        <w:fldChar w:fldCharType="begin"/>
      </w:r>
      <w:r>
        <w:rPr>
          <w:sz w:val="24"/>
        </w:rPr>
        <w:instrText xml:space="preserve"> PAGEREF _Toc243125662 \h </w:instrText>
      </w:r>
      <w:r>
        <w:rPr>
          <w:sz w:val="24"/>
        </w:rPr>
        <w:fldChar w:fldCharType="separate"/>
      </w:r>
      <w:r>
        <w:rPr>
          <w:sz w:val="24"/>
        </w:rPr>
        <w:t>26</w:t>
      </w:r>
      <w:r>
        <w:rPr>
          <w:sz w:val="24"/>
        </w:rPr>
        <w:fldChar w:fldCharType="end"/>
      </w:r>
      <w:r>
        <w:rPr>
          <w:sz w:val="24"/>
        </w:rPr>
        <w:fldChar w:fldCharType="end"/>
      </w:r>
    </w:p>
    <w:p xmlns:wp14="http://schemas.microsoft.com/office/word/2010/wordml" w14:paraId="6F6502FF"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"_Toc243125663" </w:instrText>
      </w:r>
      <w:r>
        <w:fldChar w:fldCharType="separate"/>
      </w:r>
      <w:r>
        <w:rPr>
          <w:rStyle w:val="20"/>
          <w:sz w:val="24"/>
        </w:rPr>
        <w:t>Bảng 5.1 Mức hoàn thành và bằng chứng theo yêu cầu</w:t>
      </w:r>
      <w:r>
        <w:rPr>
          <w:sz w:val="24"/>
        </w:rPr>
        <w:tab/>
      </w:r>
      <w:r>
        <w:rPr>
          <w:sz w:val="24"/>
        </w:rPr>
        <w:fldChar w:fldCharType="begin"/>
      </w:r>
      <w:r>
        <w:rPr>
          <w:sz w:val="24"/>
        </w:rPr>
        <w:instrText xml:space="preserve"> PAGEREF _Toc243125663 \h </w:instrText>
      </w:r>
      <w:r>
        <w:rPr>
          <w:sz w:val="24"/>
        </w:rPr>
        <w:fldChar w:fldCharType="separate"/>
      </w:r>
      <w:r>
        <w:rPr>
          <w:sz w:val="24"/>
        </w:rPr>
        <w:t>29</w:t>
      </w:r>
      <w:r>
        <w:rPr>
          <w:sz w:val="24"/>
        </w:rPr>
        <w:fldChar w:fldCharType="end"/>
      </w:r>
      <w:r>
        <w:rPr>
          <w:sz w:val="24"/>
        </w:rPr>
        <w:fldChar w:fldCharType="end"/>
      </w:r>
    </w:p>
    <w:p xmlns:wp14="http://schemas.microsoft.com/office/word/2010/wordml" w14:paraId="1130DF29"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"_Toc243125664" </w:instrText>
      </w:r>
      <w:r>
        <w:fldChar w:fldCharType="separate"/>
      </w:r>
      <w:r>
        <w:rPr>
          <w:rStyle w:val="20"/>
          <w:sz w:val="24"/>
        </w:rPr>
        <w:t>Bảng PL.1 Bốn tệp cần nộp</w:t>
      </w:r>
      <w:r>
        <w:rPr>
          <w:sz w:val="24"/>
        </w:rPr>
        <w:tab/>
      </w:r>
      <w:r>
        <w:rPr>
          <w:sz w:val="24"/>
        </w:rPr>
        <w:fldChar w:fldCharType="begin"/>
      </w:r>
      <w:r>
        <w:rPr>
          <w:sz w:val="24"/>
        </w:rPr>
        <w:instrText xml:space="preserve"> PAGEREF _Toc243125664 \h </w:instrText>
      </w:r>
      <w:r>
        <w:rPr>
          <w:sz w:val="24"/>
        </w:rPr>
        <w:fldChar w:fldCharType="separate"/>
      </w:r>
      <w:r>
        <w:rPr>
          <w:sz w:val="24"/>
        </w:rPr>
        <w:t>PL-4</w:t>
      </w:r>
      <w:r>
        <w:rPr>
          <w:sz w:val="24"/>
        </w:rPr>
        <w:fldChar w:fldCharType="end"/>
      </w:r>
      <w:r>
        <w:rPr>
          <w:sz w:val="24"/>
        </w:rPr>
        <w:fldChar w:fldCharType="end"/>
      </w:r>
    </w:p>
    <w:p xmlns:wp14="http://schemas.microsoft.com/office/word/2010/wordml" w14:paraId="3D42CDC4" wp14:textId="77777777">
      <w:r>
        <w:rPr>
          <w:sz w:val="24"/>
        </w:rPr>
        <w:fldChar w:fldCharType="end"/>
      </w:r>
    </w:p>
    <w:p xmlns:wp14="http://schemas.microsoft.com/office/word/2010/wordml" w14:paraId="46DCAA8D" wp14:textId="77777777">
      <w:pPr>
        <w:pStyle w:val="37"/>
        <w:keepNext/>
        <w:pageBreakBefore/>
        <w:pBdr>
          <w:top w:val="none" w:color="auto" w:sz="0" w:space="0"/>
          <w:left w:val="none" w:color="auto" w:sz="0" w:space="0"/>
          <w:bottom w:val="none" w:color="auto" w:sz="0" w:space="0"/>
          <w:right w:val="none" w:color="auto" w:sz="0" w:space="0"/>
          <w:between w:val="none" w:color="auto" w:sz="0" w:space="0"/>
        </w:pBdr>
        <w:spacing w:after="100" w:line="269" w:lineRule="auto"/>
        <w:jc w:val="center"/>
      </w:pPr>
      <w:r>
        <w:rPr>
          <w:rFonts w:ascii="Times New Roman" w:hAnsi="Times New Roman"/>
          <w:b/>
          <w:color w:val="000000"/>
          <w:sz w:val="32"/>
        </w:rPr>
        <w:t>DANH SÁCH HÌNH</w:t>
      </w:r>
    </w:p>
    <w:p>
      <w:pPr>
        <w:pStyle w:val="38"/>
        <w:tabs>
          <w:tab w:val="right" w:leader="dot" w:pos="9061"/>
        </w:tabs>
        <w:spacing w:after="0"/>
        <w:rPr>
          <w:rFonts w:eastAsiaTheme="minorEastAsia"/>
          <w:color w:val="auto"/>
          <w:kern w:val="2"/>
          <w:sz w:val="24"/>
          <w:szCs w:val="24"/>
          <w:lang w:val="en-US" w:eastAsia="en-US"/>
          <w14:ligatures w14:val="standardContextual"/>
        </w:rPr>
      </w:pPr>
      <w:r>
        <w:t>Hình 2.1 Cây chọn số khi n=4</w:t>
        <w:tab/>
        <w:t>4</w:t>
      </w:r>
    </w:p>
    <w:p xmlns:wp14="http://schemas.microsoft.com/office/word/2010/wordml" w14:paraId="79FA7AF1" wp14:textId="77777777">
      <w:pPr>
        <w:pStyle w:val="38"/>
        <w:tabs>
          <w:tab w:val="right" w:leader="dot" w:pos="9061"/>
        </w:tabs>
        <w:spacing w:after="0"/>
        <w:rPr>
          <w:rFonts w:eastAsiaTheme="minorEastAsia"/>
          <w:color w:val="auto"/>
          <w:kern w:val="2"/>
          <w:sz w:val="24"/>
          <w:szCs w:val="24"/>
          <w:lang w:val="en-US" w:eastAsia="en-US"/>
          <w14:ligatures w14:val="standardContextual"/>
        </w:rPr>
      </w:pPr>
      <w:r>
        <w:rPr>
          <w:sz w:val="24"/>
        </w:rPr>
        <w:fldChar w:fldCharType="begin"/>
      </w:r>
      <w:r>
        <w:rPr>
          <w:sz w:val="24"/>
        </w:rPr>
        <w:instrText xml:space="preserve">TOC \t "Chú thích hình,1" \h \z</w:instrText>
      </w:r>
      <w:r>
        <w:rPr>
          <w:sz w:val="24"/>
        </w:rPr>
        <w:fldChar w:fldCharType="separate"/>
      </w:r>
      <w:r>
        <w:fldChar w:fldCharType="begin"/>
      </w:r>
      <w:r>
        <w:instrText xml:space="preserve"> HYPERLINK \l "_Toc243125665" </w:instrText>
      </w:r>
      <w:r>
        <w:fldChar w:fldCharType="separate"/>
      </w:r>
      <w:r>
        <w:rPr>
          <w:rStyle w:val="20"/>
          <w:sz w:val="24"/>
        </w:rPr>
        <w:t>Hình 4.1 Ví dụ 1 VD01</w:t>
      </w:r>
      <w:r>
        <w:rPr>
          <w:sz w:val="24"/>
        </w:rPr>
        <w:tab/>
      </w:r>
      <w:r>
        <w:rPr>
          <w:sz w:val="24"/>
        </w:rPr>
        <w:fldChar w:fldCharType="begin"/>
      </w:r>
      <w:r>
        <w:rPr>
          <w:sz w:val="24"/>
        </w:rPr>
        <w:instrText xml:space="preserve"> PAGEREF _Toc243125665 \h </w:instrText>
      </w:r>
      <w:r>
        <w:rPr>
          <w:sz w:val="24"/>
        </w:rPr>
        <w:fldChar w:fldCharType="separate"/>
      </w:r>
      <w:r>
        <w:rPr>
          <w:sz w:val="24"/>
        </w:rPr>
        <w:t>16</w:t>
      </w:r>
      <w:r>
        <w:rPr>
          <w:sz w:val="24"/>
        </w:rPr>
        <w:fldChar w:fldCharType="end"/>
      </w:r>
      <w:r>
        <w:rPr>
          <w:sz w:val="24"/>
        </w:rPr>
        <w:fldChar w:fldCharType="end"/>
      </w:r>
    </w:p>
    <w:p xmlns:wp14="http://schemas.microsoft.com/office/word/2010/wordml" w14:paraId="194B7BAB"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"_Toc243125666" </w:instrText>
      </w:r>
      <w:r>
        <w:fldChar w:fldCharType="separate"/>
      </w:r>
      <w:r>
        <w:rPr>
          <w:rStyle w:val="20"/>
          <w:sz w:val="24"/>
        </w:rPr>
        <w:t>Hình 4.2 Ví dụ 2 VD02</w:t>
      </w:r>
      <w:r>
        <w:rPr>
          <w:sz w:val="24"/>
        </w:rPr>
        <w:tab/>
      </w:r>
      <w:r>
        <w:rPr>
          <w:sz w:val="24"/>
        </w:rPr>
        <w:fldChar w:fldCharType="begin"/>
      </w:r>
      <w:r>
        <w:rPr>
          <w:sz w:val="24"/>
        </w:rPr>
        <w:instrText xml:space="preserve"> PAGEREF _Toc243125666 \h </w:instrText>
      </w:r>
      <w:r>
        <w:rPr>
          <w:sz w:val="24"/>
        </w:rPr>
        <w:fldChar w:fldCharType="separate"/>
      </w:r>
      <w:r>
        <w:rPr>
          <w:sz w:val="24"/>
        </w:rPr>
        <w:t>17</w:t>
      </w:r>
      <w:r>
        <w:rPr>
          <w:sz w:val="24"/>
        </w:rPr>
        <w:fldChar w:fldCharType="end"/>
      </w:r>
      <w:r>
        <w:rPr>
          <w:sz w:val="24"/>
        </w:rPr>
        <w:fldChar w:fldCharType="end"/>
      </w:r>
    </w:p>
    <w:p xmlns:wp14="http://schemas.microsoft.com/office/word/2010/wordml" w14:paraId="7FD41C5E"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"_Toc243125667" </w:instrText>
      </w:r>
      <w:r>
        <w:fldChar w:fldCharType="separate"/>
      </w:r>
      <w:r>
        <w:rPr>
          <w:rStyle w:val="20"/>
          <w:sz w:val="24"/>
        </w:rPr>
        <w:t>Hình 4.3 Ca tự thiết kế 1 TK01</w:t>
      </w:r>
      <w:r>
        <w:rPr>
          <w:sz w:val="24"/>
        </w:rPr>
        <w:tab/>
      </w:r>
      <w:r>
        <w:rPr>
          <w:sz w:val="24"/>
        </w:rPr>
        <w:fldChar w:fldCharType="begin"/>
      </w:r>
      <w:r>
        <w:rPr>
          <w:sz w:val="24"/>
        </w:rPr>
        <w:instrText xml:space="preserve"> PAGEREF _Toc243125667 \h </w:instrText>
      </w:r>
      <w:r>
        <w:rPr>
          <w:sz w:val="24"/>
        </w:rPr>
        <w:fldChar w:fldCharType="separate"/>
      </w:r>
      <w:r>
        <w:rPr>
          <w:sz w:val="24"/>
        </w:rPr>
        <w:t>18</w:t>
      </w:r>
      <w:r>
        <w:rPr>
          <w:sz w:val="24"/>
        </w:rPr>
        <w:fldChar w:fldCharType="end"/>
      </w:r>
      <w:r>
        <w:rPr>
          <w:sz w:val="24"/>
        </w:rPr>
        <w:fldChar w:fldCharType="end"/>
      </w:r>
    </w:p>
    <w:p xmlns:wp14="http://schemas.microsoft.com/office/word/2010/wordml" w14:paraId="07514CC5"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"_Toc243125668" </w:instrText>
      </w:r>
      <w:r>
        <w:fldChar w:fldCharType="separate"/>
      </w:r>
      <w:r>
        <w:rPr>
          <w:rStyle w:val="20"/>
          <w:sz w:val="24"/>
        </w:rPr>
        <w:t>Hình 4.4 Ca tự thiết kế 2 TK02</w:t>
      </w:r>
      <w:r>
        <w:rPr>
          <w:sz w:val="24"/>
        </w:rPr>
        <w:tab/>
      </w:r>
      <w:r>
        <w:rPr>
          <w:sz w:val="24"/>
        </w:rPr>
        <w:fldChar w:fldCharType="begin"/>
      </w:r>
      <w:r>
        <w:rPr>
          <w:sz w:val="24"/>
        </w:rPr>
        <w:instrText xml:space="preserve"> PAGEREF _Toc243125668 \h </w:instrText>
      </w:r>
      <w:r>
        <w:rPr>
          <w:sz w:val="24"/>
        </w:rPr>
        <w:fldChar w:fldCharType="separate"/>
      </w:r>
      <w:r>
        <w:rPr>
          <w:sz w:val="24"/>
        </w:rPr>
        <w:t>19</w:t>
      </w:r>
      <w:r>
        <w:rPr>
          <w:sz w:val="24"/>
        </w:rPr>
        <w:fldChar w:fldCharType="end"/>
      </w:r>
      <w:r>
        <w:rPr>
          <w:sz w:val="24"/>
        </w:rPr>
        <w:fldChar w:fldCharType="end"/>
      </w:r>
    </w:p>
    <w:p xmlns:wp14="http://schemas.microsoft.com/office/word/2010/wordml" w14:paraId="54FAD68A"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"_Toc243125669" </w:instrText>
      </w:r>
      <w:r>
        <w:fldChar w:fldCharType="separate"/>
      </w:r>
      <w:r>
        <w:rPr>
          <w:rStyle w:val="20"/>
          <w:sz w:val="24"/>
        </w:rPr>
        <w:t>Hình 4.5 Biên 1 BIEN01</w:t>
      </w:r>
      <w:r>
        <w:rPr>
          <w:sz w:val="24"/>
        </w:rPr>
        <w:tab/>
      </w:r>
      <w:r>
        <w:rPr>
          <w:sz w:val="24"/>
        </w:rPr>
        <w:fldChar w:fldCharType="begin"/>
      </w:r>
      <w:r>
        <w:rPr>
          <w:sz w:val="24"/>
        </w:rPr>
        <w:instrText xml:space="preserve"> PAGEREF _Toc243125669 \h </w:instrText>
      </w:r>
      <w:r>
        <w:rPr>
          <w:sz w:val="24"/>
        </w:rPr>
        <w:fldChar w:fldCharType="separate"/>
      </w:r>
      <w:r>
        <w:rPr>
          <w:sz w:val="24"/>
        </w:rPr>
        <w:t>20</w:t>
      </w:r>
      <w:r>
        <w:rPr>
          <w:sz w:val="24"/>
        </w:rPr>
        <w:fldChar w:fldCharType="end"/>
      </w:r>
      <w:r>
        <w:rPr>
          <w:sz w:val="24"/>
        </w:rPr>
        <w:fldChar w:fldCharType="end"/>
      </w:r>
    </w:p>
    <w:p xmlns:wp14="http://schemas.microsoft.com/office/word/2010/wordml" w14:paraId="36055615"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"_Toc243125670" </w:instrText>
      </w:r>
      <w:r>
        <w:fldChar w:fldCharType="separate"/>
      </w:r>
      <w:r>
        <w:rPr>
          <w:rStyle w:val="20"/>
          <w:sz w:val="24"/>
        </w:rPr>
        <w:t>Hình 4.6 Biên 2 BIEN02</w:t>
      </w:r>
      <w:r>
        <w:rPr>
          <w:sz w:val="24"/>
        </w:rPr>
        <w:tab/>
      </w:r>
      <w:r>
        <w:rPr>
          <w:sz w:val="24"/>
        </w:rPr>
        <w:fldChar w:fldCharType="begin"/>
      </w:r>
      <w:r>
        <w:rPr>
          <w:sz w:val="24"/>
        </w:rPr>
        <w:instrText xml:space="preserve"> PAGEREF _Toc243125670 \h </w:instrText>
      </w:r>
      <w:r>
        <w:rPr>
          <w:sz w:val="24"/>
        </w:rPr>
        <w:fldChar w:fldCharType="separate"/>
      </w:r>
      <w:r>
        <w:rPr>
          <w:sz w:val="24"/>
        </w:rPr>
        <w:t>21</w:t>
      </w:r>
      <w:r>
        <w:rPr>
          <w:sz w:val="24"/>
        </w:rPr>
        <w:fldChar w:fldCharType="end"/>
      </w:r>
      <w:r>
        <w:rPr>
          <w:sz w:val="24"/>
        </w:rPr>
        <w:fldChar w:fldCharType="end"/>
      </w:r>
    </w:p>
    <w:p xmlns:wp14="http://schemas.microsoft.com/office/word/2010/wordml" w14:paraId="05C43754"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"_Toc243125671" </w:instrText>
      </w:r>
      <w:r>
        <w:fldChar w:fldCharType="separate"/>
      </w:r>
      <w:r>
        <w:rPr>
          <w:rStyle w:val="20"/>
          <w:sz w:val="24"/>
        </w:rPr>
        <w:t>Hình 4.7 Biên 3 BIEN03</w:t>
      </w:r>
      <w:r>
        <w:rPr>
          <w:sz w:val="24"/>
        </w:rPr>
        <w:tab/>
      </w:r>
      <w:r>
        <w:rPr>
          <w:sz w:val="24"/>
        </w:rPr>
        <w:fldChar w:fldCharType="begin"/>
      </w:r>
      <w:r>
        <w:rPr>
          <w:sz w:val="24"/>
        </w:rPr>
        <w:instrText xml:space="preserve"> PAGEREF _Toc243125671 \h </w:instrText>
      </w:r>
      <w:r>
        <w:rPr>
          <w:sz w:val="24"/>
        </w:rPr>
        <w:fldChar w:fldCharType="separate"/>
      </w:r>
      <w:r>
        <w:rPr>
          <w:sz w:val="24"/>
        </w:rPr>
        <w:t>22</w:t>
      </w:r>
      <w:r>
        <w:rPr>
          <w:sz w:val="24"/>
        </w:rPr>
        <w:fldChar w:fldCharType="end"/>
      </w:r>
      <w:r>
        <w:rPr>
          <w:sz w:val="24"/>
        </w:rPr>
        <w:fldChar w:fldCharType="end"/>
      </w:r>
    </w:p>
    <w:p xmlns:wp14="http://schemas.microsoft.com/office/word/2010/wordml" w14:paraId="538B40DF"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"_Toc243125672" </w:instrText>
      </w:r>
      <w:r>
        <w:fldChar w:fldCharType="separate"/>
      </w:r>
      <w:r>
        <w:rPr>
          <w:rStyle w:val="20"/>
          <w:sz w:val="24"/>
        </w:rPr>
        <w:t>Hình 4.8 Input không hợp lệ LOI01</w:t>
      </w:r>
      <w:r>
        <w:rPr>
          <w:sz w:val="24"/>
        </w:rPr>
        <w:tab/>
      </w:r>
      <w:r>
        <w:rPr>
          <w:sz w:val="24"/>
        </w:rPr>
        <w:fldChar w:fldCharType="begin"/>
      </w:r>
      <w:r>
        <w:rPr>
          <w:sz w:val="24"/>
        </w:rPr>
        <w:instrText xml:space="preserve"> PAGEREF _Toc243125672 \h </w:instrText>
      </w:r>
      <w:r>
        <w:rPr>
          <w:sz w:val="24"/>
        </w:rPr>
        <w:fldChar w:fldCharType="separate"/>
      </w:r>
      <w:r>
        <w:rPr>
          <w:sz w:val="24"/>
        </w:rPr>
        <w:t>22</w:t>
      </w:r>
      <w:r>
        <w:rPr>
          <w:sz w:val="24"/>
        </w:rPr>
        <w:fldChar w:fldCharType="end"/>
      </w:r>
      <w:r>
        <w:rPr>
          <w:sz w:val="24"/>
        </w:rPr>
        <w:fldChar w:fldCharType="end"/>
      </w:r>
    </w:p>
    <w:p xmlns:wp14="http://schemas.microsoft.com/office/word/2010/wordml" w14:paraId="20447D0F"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"_Toc243125673" </w:instrText>
      </w:r>
      <w:r>
        <w:fldChar w:fldCharType="separate"/>
      </w:r>
      <w:r>
        <w:rPr>
          <w:rStyle w:val="20"/>
          <w:sz w:val="24"/>
        </w:rPr>
        <w:t>Hình 4.9 Tổng kết kiểm thử TEST_ALL</w:t>
      </w:r>
      <w:r>
        <w:rPr>
          <w:sz w:val="24"/>
        </w:rPr>
        <w:tab/>
      </w:r>
      <w:r>
        <w:rPr>
          <w:sz w:val="24"/>
        </w:rPr>
        <w:fldChar w:fldCharType="begin"/>
      </w:r>
      <w:r>
        <w:rPr>
          <w:sz w:val="24"/>
        </w:rPr>
        <w:instrText xml:space="preserve"> PAGEREF _Toc243125673 \h </w:instrText>
      </w:r>
      <w:r>
        <w:rPr>
          <w:sz w:val="24"/>
        </w:rPr>
        <w:fldChar w:fldCharType="separate"/>
      </w:r>
      <w:r>
        <w:rPr>
          <w:sz w:val="24"/>
        </w:rPr>
        <w:t>23</w:t>
      </w:r>
      <w:r>
        <w:rPr>
          <w:sz w:val="24"/>
        </w:rPr>
        <w:fldChar w:fldCharType="end"/>
      </w:r>
      <w:r>
        <w:rPr>
          <w:sz w:val="24"/>
        </w:rPr>
        <w:fldChar w:fldCharType="end"/>
      </w:r>
    </w:p>
    <w:p xmlns:wp14="http://schemas.microsoft.com/office/word/2010/wordml" w14:paraId="7E7E7E50"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"_Toc243125674" </w:instrText>
      </w:r>
      <w:r>
        <w:fldChar w:fldCharType="separate"/>
      </w:r>
      <w:r>
        <w:rPr>
          <w:rStyle w:val="20"/>
          <w:sz w:val="24"/>
        </w:rPr>
        <w:t>Hình 4.10 Clone sạch và chạy lại CLONE</w:t>
      </w:r>
      <w:r>
        <w:rPr>
          <w:sz w:val="24"/>
        </w:rPr>
        <w:tab/>
      </w:r>
      <w:r>
        <w:rPr>
          <w:sz w:val="24"/>
        </w:rPr>
        <w:fldChar w:fldCharType="begin"/>
      </w:r>
      <w:r>
        <w:rPr>
          <w:sz w:val="24"/>
        </w:rPr>
        <w:instrText xml:space="preserve"> PAGEREF _Toc243125674 \h </w:instrText>
      </w:r>
      <w:r>
        <w:rPr>
          <w:sz w:val="24"/>
        </w:rPr>
        <w:fldChar w:fldCharType="separate"/>
      </w:r>
      <w:r>
        <w:rPr>
          <w:sz w:val="24"/>
        </w:rPr>
        <w:t>27</w:t>
      </w:r>
      <w:r>
        <w:rPr>
          <w:sz w:val="24"/>
        </w:rPr>
        <w:fldChar w:fldCharType="end"/>
      </w:r>
      <w:r>
        <w:rPr>
          <w:sz w:val="24"/>
        </w:rPr>
        <w:fldChar w:fldCharType="end"/>
      </w:r>
    </w:p>
    <w:p xmlns:wp14="http://schemas.microsoft.com/office/word/2010/wordml" w14:paraId="55C0C968" wp14:textId="77777777">
      <w:pPr>
        <w:pStyle w:val="38"/>
        <w:tabs>
          <w:tab w:val="right" w:leader="dot" w:pos="9061"/>
        </w:tabs>
        <w:spacing w:after="0"/>
        <w:rPr>
          <w:rFonts w:eastAsiaTheme="minorEastAsia"/>
          <w:color w:val="auto"/>
          <w:kern w:val="2"/>
          <w:sz w:val="24"/>
          <w:szCs w:val="24"/>
          <w:lang w:val="en-US" w:eastAsia="en-US"/>
          <w14:ligatures w14:val="standardContextual"/>
        </w:rPr>
      </w:pPr>
      <w:r>
        <w:fldChar w:fldCharType="begin"/>
      </w:r>
      <w:r>
        <w:instrText xml:space="preserve"> HYPERLINK \l "_Toc243125675" </w:instrText>
      </w:r>
      <w:r>
        <w:fldChar w:fldCharType="separate"/>
      </w:r>
      <w:r>
        <w:rPr>
          <w:rStyle w:val="20"/>
          <w:sz w:val="24"/>
        </w:rPr>
        <w:t>Hình 4.11 GitHub repo và commit GITHUB</w:t>
      </w:r>
      <w:r>
        <w:rPr>
          <w:sz w:val="24"/>
        </w:rPr>
        <w:tab/>
      </w:r>
      <w:r>
        <w:rPr>
          <w:sz w:val="24"/>
        </w:rPr>
        <w:fldChar w:fldCharType="begin"/>
      </w:r>
      <w:r>
        <w:rPr>
          <w:sz w:val="24"/>
        </w:rPr>
        <w:instrText xml:space="preserve"> PAGEREF _Toc243125675 \h </w:instrText>
      </w:r>
      <w:r>
        <w:rPr>
          <w:sz w:val="24"/>
        </w:rPr>
        <w:fldChar w:fldCharType="separate"/>
      </w:r>
      <w:r>
        <w:rPr>
          <w:sz w:val="24"/>
        </w:rPr>
        <w:t>28</w:t>
      </w:r>
      <w:r>
        <w:rPr>
          <w:sz w:val="24"/>
        </w:rPr>
        <w:fldChar w:fldCharType="end"/>
      </w:r>
      <w:r>
        <w:rPr>
          <w:sz w:val="24"/>
        </w:rPr>
        <w:fldChar w:fldCharType="end"/>
      </w:r>
    </w:p>
    <w:p xmlns:wp14="http://schemas.microsoft.com/office/word/2010/wordml" w14:paraId="3492289C" wp14:textId="77777777">
      <w:r>
        <w:rPr>
          <w:sz w:val="24"/>
        </w:rPr>
        <w:fldChar w:fldCharType="end"/>
      </w:r>
    </w:p>
    <w:p xmlns:wp14="http://schemas.microsoft.com/office/word/2010/wordml" w14:paraId="662CC85A" wp14:textId="77777777">
      <w:pPr>
        <w:sectPr>
          <w:footerReference w:type="default" r:id="rId5"/>
          <w:pgSz w:w="11906" w:h="16838" w:orient="portrait"/>
          <w:pgMar w:top="1134" w:right="1134" w:bottom="1134" w:left="1701" w:header="567" w:footer="567" w:gutter="0"/>
          <w:pgNumType w:fmt="lowerRoman" w:start="1"/>
          <w:cols w:space="720" w:num="1"/>
          <w:docGrid w:linePitch="360" w:charSpace="0"/>
        </w:sectPr>
      </w:pPr>
    </w:p>
    <w:p xmlns:wp14="http://schemas.microsoft.com/office/word/2010/wordml" w14:paraId="5F0F232C" wp14:textId="77777777">
      <w:pPr>
        <w:pStyle w:val="2"/>
        <w:keepNext w:val="0"/>
        <w:spacing w:before="0" w:after="320"/>
      </w:pPr>
      <w:bookmarkStart w:name="_Toc243125613" w:id="7"/>
      <w:r>
        <w:t>CHƯƠNG 1. TỔNG QUAN ĐỀ TÀI</w:t>
      </w:r>
      <w:bookmarkEnd w:id="7"/>
    </w:p>
    <w:p xmlns:wp14="http://schemas.microsoft.com/office/word/2010/wordml" w14:paraId="62C54033" wp14:textId="77777777">
      <w:pPr>
        <w:pStyle w:val="3"/>
      </w:pPr>
      <w:bookmarkStart w:name="_Toc243125614" w:id="8"/>
      <w:r>
        <w:t>1.1. Bài toán và lý do thực hiện</w:t>
      </w:r>
      <w:bookmarkEnd w:id="8"/>
    </w:p>
    <w:p xmlns:wp14="http://schemas.microsoft.com/office/word/2010/wordml" w14:paraId="443CCFF9" wp14:textId="77777777">
      <w:pPr>
        <w:pStyle w:val="169"/>
      </w:pPr>
      <w:r>
        <w:t>Nêu bài toán đúng tên đề và bối cảnh nhỏ phù hợp; chỉ ra kết quả cần tính. Trích nguồn giáo trình tại đoạn dùng. Không cần tạo một hệ thống ứng dụng lớn ngoài yêu cầu.</w:t>
      </w:r>
    </w:p>
    <w:p xmlns:wp14="http://schemas.microsoft.com/office/word/2010/wordml" w14:paraId="6C036F6D" wp14:textId="77777777">
      <w:pPr>
        <w:pStyle w:val="169"/>
        <w:spacing w:before="0" w:after="100" w:line="269" w:lineRule="auto"/>
        <w:ind w:firstLine="0"/>
        <w:jc w:val="left"/>
      </w:pPr>
      <w:sdt>
        <w:sdtPr>
          <w:alias w:val="VIẾT NỘI DUNG CỦA SINH VIÊN TẠI ĐÂY"/>
          <w:tag w:val="SV_0035"/>
          <w:id w:val="700035"/>
          <w:text w:multiLine="1"/>
        </w:sdtPr>
        <w:sdtContent>
          <w:r>
            <w:rPr>
              <w:sz w:val="24"/>
            </w:rPr>
            <w:t>Bài toán yêu cầu liệt kê mọi cách biểu diễn số nguyên dương n thành tổng các số nguyên dương không tăng [1, bài tập 25, trang in 86]. Ví dụ 3+1 và 1+3 chỉ là một cách phân tích. Ràng buộc số tiếp theo không vượt số vừa chọn giúp tránh sinh hoán vị trùng ngay trong quá trình xây dựng nghiệm, đồng thời tạo thứ tự xuất cố định.</w:t>
          </w:r>
        </w:sdtContent>
      </w:sdt>
    </w:p>
    <w:p xmlns:wp14="http://schemas.microsoft.com/office/word/2010/wordml" w14:paraId="5AD69EFC" wp14:textId="77777777">
      <w:pPr>
        <w:pStyle w:val="3"/>
      </w:pPr>
      <w:bookmarkStart w:name="_Toc243125615" w:id="9"/>
      <w:r>
        <w:t>1.2. Mục tiêu và sản phẩm</w:t>
      </w:r>
      <w:bookmarkEnd w:id="9"/>
    </w:p>
    <w:p xmlns:wp14="http://schemas.microsoft.com/office/word/2010/wordml" w14:paraId="769E0315" wp14:textId="77777777">
      <w:pPr>
        <w:pStyle w:val="169"/>
      </w:pPr>
      <w:r>
        <w:t>Liệt kê từng chức năng bắt buộc từ phiếu; với mỗi chức năng, nêu output hoặc điều kiện hoàn thành kiểm được. Nêu mã chạy, bộ test, báo cáo và repo.</w:t>
      </w:r>
    </w:p>
    <w:p xmlns:wp14="http://schemas.microsoft.com/office/word/2010/wordml" w14:paraId="26E93F28" wp14:textId="77777777">
      <w:pPr>
        <w:pStyle w:val="169"/>
        <w:spacing w:before="0" w:after="100" w:line="269" w:lineRule="auto"/>
        <w:ind w:firstLine="0"/>
        <w:jc w:val="left"/>
      </w:pPr>
      <w:sdt>
        <w:sdtPr>
          <w:alias w:val="VIẾT NỘI DUNG CỦA SINH VIÊN TẠI ĐÂY"/>
          <w:tag w:val="SV_0036"/>
          <w:id w:val="700036"/>
          <w:text w:multiLine="1"/>
        </w:sdtPr>
        <w:sdtContent>
          <w:r>
            <w:rPr>
              <w:sz w:val="24"/>
            </w:rPr>
            <w:t>Mục tiêu là nhập n hợp lệ, liệt kê đủ các phân hoạch không tăng theo thứ tự từ điển giảm và in tổng số cách. Các hàm hỗ trợ phải kiểm được tính hợp lệ của nghiệm, thể hiện quá trình chọn–gọi–hoàn tác và thống kê số nút quay lui. Sản phẩm gồm mã Python, demo, bộ kiểm, khảo sát và báo cáo; lọc đúng k số hạng là chức năng mở rộng, không thay nhiệm vụ cơ bản.</w:t>
          </w:r>
        </w:sdtContent>
      </w:sdt>
    </w:p>
    <w:p xmlns:wp14="http://schemas.microsoft.com/office/word/2010/wordml" w14:paraId="5D28A531" wp14:textId="77777777">
      <w:pPr>
        <w:pStyle w:val="3"/>
      </w:pPr>
      <w:bookmarkStart w:name="_Toc243125616" w:id="10"/>
      <w:r>
        <w:t>1.3. Phạm vi, đầu vào và đầu ra</w:t>
      </w:r>
      <w:bookmarkEnd w:id="10"/>
    </w:p>
    <w:p xmlns:wp14="http://schemas.microsoft.com/office/word/2010/wordml" w14:paraId="7B562376" wp14:textId="77777777">
      <w:pPr>
        <w:pStyle w:val="4"/>
      </w:pPr>
      <w:r>
        <w:t>1.3.1. Miền và quy ước đầu vào</w:t>
      </w:r>
    </w:p>
    <w:p xmlns:wp14="http://schemas.microsoft.com/office/word/2010/wordml" w14:paraId="329B5DD4" wp14:textId="77777777">
      <w:pPr>
        <w:pStyle w:val="169"/>
      </w:pPr>
      <w:r>
        <w:t>Ghi kiểu dữ liệu, miền giá trị, chỉ số và thứ tự nhập; nêu rõ nhập bàn phím/khai báo trực tiếp.</w:t>
      </w:r>
    </w:p>
    <w:p xmlns:wp14="http://schemas.microsoft.com/office/word/2010/wordml" w14:paraId="0D6B6084" wp14:textId="77777777">
      <w:pPr>
        <w:pStyle w:val="169"/>
        <w:spacing w:before="0" w:after="100" w:line="269" w:lineRule="auto"/>
        <w:ind w:firstLine="0"/>
        <w:jc w:val="left"/>
      </w:pPr>
      <w:sdt>
        <w:sdtPr>
          <w:alias w:val="VIẾT VÀ XÓA CÂU HƯỚNG DẪN KHI HOÀN THIỆN"/>
          <w:tag w:val="SV_0037"/>
          <w:id w:val="700037"/>
          <w:text w:multiLine="1"/>
        </w:sdtPr>
        <w:sdtContent>
          <w:r>
            <w:rPr>
              <w:sz w:val="24"/>
            </w:rPr>
            <w:t>n là số nguyên thuộc 1..20. k tùy chọn là số nguyên thuộc 1..n. Nhập bàn phím hoặc truyền đối số; bool và số thực bị từ chối.</w:t>
          </w:r>
        </w:sdtContent>
      </w:sdt>
    </w:p>
    <w:p xmlns:wp14="http://schemas.microsoft.com/office/word/2010/wordml" w14:paraId="6B625AE7" wp14:textId="77777777">
      <w:pPr>
        <w:pStyle w:val="4"/>
      </w:pPr>
      <w:r>
        <w:t>1.3.2. Kết quả và trường hợp đặc biệt</w:t>
      </w:r>
    </w:p>
    <w:p xmlns:wp14="http://schemas.microsoft.com/office/word/2010/wordml" w14:paraId="37463D8A" wp14:textId="77777777">
      <w:pPr>
        <w:pStyle w:val="169"/>
      </w:pPr>
      <w:r>
        <w:t>Ghi dạng output, quy tắc hòa nếu có, trường hợp không có nghiệm và cách xử lý input sai.</w:t>
      </w:r>
    </w:p>
    <w:p xmlns:wp14="http://schemas.microsoft.com/office/word/2010/wordml" w14:paraId="1CB3A715" wp14:textId="77777777">
      <w:pPr>
        <w:pStyle w:val="169"/>
        <w:spacing w:before="0" w:after="100" w:line="269" w:lineRule="auto"/>
        <w:ind w:firstLine="0"/>
        <w:jc w:val="left"/>
      </w:pPr>
      <w:sdt>
        <w:sdtPr>
          <w:alias w:val="VIẾT VÀ XÓA CÂU HƯỚNG DẪN KHI HOÀN THIỆN"/>
          <w:tag w:val="SV_0038"/>
          <w:id w:val="700038"/>
          <w:text w:multiLine="1"/>
        </w:sdtPr>
        <w:sdtContent>
          <w:r>
            <w:rPr>
              <w:sz w:val="24"/>
            </w:rPr>
            <w:t>Kết quả gồm nghiem, so_cach, dem và vet tùy chọn. Mỗi nghiệm có các phần tử dương, tổng bằng n và không tăng; toàn bộ danh sách nghiệm được sắp theo thứ tự từ điển giảm do cách duyệt. Mọi n hợp lệ có nghiệm [n]. Khi 1≤k≤n, luôn có nghiệm [n−k+1,1,…,1] với k số hạng. Input sai bị từ chối bằng ValueError; không xem n=0 là ca hợp lệ của chương trình.</w:t>
          </w:r>
        </w:sdtContent>
      </w:sdt>
    </w:p>
    <w:p xmlns:wp14="http://schemas.microsoft.com/office/word/2010/wordml" w14:paraId="331DA333" wp14:textId="77777777">
      <w:pPr>
        <w:pStyle w:val="174"/>
        <w:spacing w:before="0" w:after="100" w:line="269" w:lineRule="auto"/>
        <w:jc w:val="left"/>
      </w:pPr>
      <w:bookmarkStart w:name="_Toc243125650" w:id="11"/>
      <w:r>
        <w:t>Bảng 1.1 Đặc tả dữ liệu vào</w:t>
      </w:r>
      <w:bookmarkEnd w:id="11"/>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1701"/>
        <w:gridCol w:w="2268"/>
        <w:gridCol w:w="2835"/>
        <w:gridCol w:w="2268"/>
      </w:tblGrid>
      <w:tr xmlns:wp14="http://schemas.microsoft.com/office/word/2010/wordml" w14:paraId="5FD38C2C"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trPr>
        <w:tc>
          <w:tcPr>
            <w:tcW w:w="1701" w:type="dxa"/>
            <w:shd w:val="clear" w:color="auto" w:fill="E8EBEF"/>
            <w:vAlign w:val="center"/>
          </w:tcPr>
          <w:p w14:paraId="130ABBD0" wp14:textId="77777777">
            <w:pPr>
              <w:spacing w:after="60" w:line="259" w:lineRule="auto"/>
            </w:pPr>
            <w:r>
              <w:rPr>
                <w:b/>
                <w:sz w:val="23"/>
              </w:rPr>
              <w:t>Tên dữ liệu</w:t>
            </w:r>
          </w:p>
        </w:tc>
        <w:tc>
          <w:tcPr>
            <w:tcW w:w="2268" w:type="dxa"/>
            <w:shd w:val="clear" w:color="auto" w:fill="E8EBEF"/>
            <w:vAlign w:val="center"/>
          </w:tcPr>
          <w:p w14:paraId="1DD3DDB3" wp14:textId="77777777">
            <w:pPr>
              <w:spacing w:after="60" w:line="259" w:lineRule="auto"/>
            </w:pPr>
            <w:r>
              <w:rPr>
                <w:b/>
                <w:sz w:val="23"/>
              </w:rPr>
              <w:t>Kiểu và kích thước</w:t>
            </w:r>
          </w:p>
        </w:tc>
        <w:tc>
          <w:tcPr>
            <w:tcW w:w="2835" w:type="dxa"/>
            <w:shd w:val="clear" w:color="auto" w:fill="E8EBEF"/>
            <w:vAlign w:val="center"/>
          </w:tcPr>
          <w:p w14:paraId="63ECEC46" wp14:textId="77777777">
            <w:pPr>
              <w:spacing w:after="60" w:line="259" w:lineRule="auto"/>
            </w:pPr>
            <w:r>
              <w:rPr>
                <w:b/>
                <w:sz w:val="23"/>
              </w:rPr>
              <w:t>Miền và điều kiện</w:t>
            </w:r>
          </w:p>
        </w:tc>
        <w:tc>
          <w:tcPr>
            <w:tcW w:w="2268" w:type="dxa"/>
            <w:shd w:val="clear" w:color="auto" w:fill="E8EBEF"/>
            <w:vAlign w:val="center"/>
          </w:tcPr>
          <w:p w14:paraId="133127E1" wp14:textId="77777777">
            <w:pPr>
              <w:spacing w:after="60" w:line="259" w:lineRule="auto"/>
            </w:pPr>
            <w:r>
              <w:rPr>
                <w:b/>
                <w:sz w:val="23"/>
              </w:rPr>
              <w:t>Cách nhập hoặc khai báo</w:t>
            </w:r>
          </w:p>
        </w:tc>
      </w:tr>
      <w:tr xmlns:wp14="http://schemas.microsoft.com/office/word/2010/wordml" w14:paraId="21696476"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701" w:type="dxa"/>
            <w:vAlign w:val="center"/>
          </w:tcPr>
          <w:p w14:paraId="51B55EFB" wp14:textId="77777777">
            <w:pPr>
              <w:spacing w:after="60" w:line="259" w:lineRule="auto"/>
            </w:pPr>
            <w:sdt>
              <w:sdtPr>
                <w:alias w:val="TÊN BIẾN"/>
                <w:tag w:val="SV_0039"/>
                <w:id w:val="700039"/>
                <w:text w:multiLine="1"/>
              </w:sdtPr>
              <w:sdtContent>
                <w:r>
                  <w:rPr>
                    <w:sz w:val="23"/>
                  </w:rPr>
                  <w:t>n</w:t>
                </w:r>
              </w:sdtContent>
            </w:sdt>
          </w:p>
        </w:tc>
        <w:tc>
          <w:tcPr>
            <w:tcW w:w="2268" w:type="dxa"/>
            <w:vAlign w:val="center"/>
          </w:tcPr>
          <w:p w14:paraId="3609ABB6" wp14:textId="77777777">
            <w:pPr>
              <w:spacing w:after="60" w:line="259" w:lineRule="auto"/>
            </w:pPr>
            <w:sdt>
              <w:sdtPr>
                <w:alias w:val="KIỂU VÀ KÍCH THƯỚC"/>
                <w:tag w:val="SV_0040"/>
                <w:id w:val="700040"/>
                <w:text w:multiLine="1"/>
              </w:sdtPr>
              <w:sdtContent>
                <w:r>
                  <w:rPr>
                    <w:sz w:val="23"/>
                  </w:rPr>
                  <w:t>int</w:t>
                </w:r>
              </w:sdtContent>
            </w:sdt>
          </w:p>
        </w:tc>
        <w:tc>
          <w:tcPr>
            <w:tcW w:w="2835" w:type="dxa"/>
            <w:vAlign w:val="center"/>
          </w:tcPr>
          <w:p w14:paraId="2C0D2781" wp14:textId="77777777">
            <w:pPr>
              <w:spacing w:after="60" w:line="259" w:lineRule="auto"/>
            </w:pPr>
            <w:sdt>
              <w:sdtPr>
                <w:alias w:val="ĐIỀU KIỆN HỢP LỆ"/>
                <w:tag w:val="SV_0041"/>
                <w:id w:val="700041"/>
                <w:text w:multiLine="1"/>
              </w:sdtPr>
              <w:sdtContent>
                <w:r>
                  <w:rPr>
                    <w:sz w:val="23"/>
                  </w:rPr>
                  <w:t>1≤n≤20; loại bool</w:t>
                </w:r>
              </w:sdtContent>
            </w:sdt>
          </w:p>
        </w:tc>
        <w:tc>
          <w:tcPr>
            <w:tcW w:w="2268" w:type="dxa"/>
            <w:vAlign w:val="center"/>
          </w:tcPr>
          <w:p w14:paraId="0FB15728" wp14:textId="77777777">
            <w:pPr>
              <w:spacing w:after="60" w:line="259" w:lineRule="auto"/>
            </w:pPr>
            <w:sdt>
              <w:sdtPr>
                <w:alias w:val="BÀN PHÍM HOẶC KHAI BÁO"/>
                <w:tag w:val="SV_0042"/>
                <w:id w:val="700042"/>
                <w:text w:multiLine="1"/>
              </w:sdtPr>
              <w:sdtContent>
                <w:r>
                  <w:rPr>
                    <w:sz w:val="23"/>
                  </w:rPr>
                  <w:t>Bàn phím hoặc --n</w:t>
                </w:r>
              </w:sdtContent>
            </w:sdt>
          </w:p>
        </w:tc>
      </w:tr>
      <w:tr xmlns:wp14="http://schemas.microsoft.com/office/word/2010/wordml" w14:paraId="7EC98592"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701" w:type="dxa"/>
            <w:vAlign w:val="center"/>
          </w:tcPr>
          <w:p w14:paraId="633FCEEB" wp14:textId="77777777">
            <w:pPr>
              <w:spacing w:after="60" w:line="259" w:lineRule="auto"/>
            </w:pPr>
            <w:sdt>
              <w:sdtPr>
                <w:alias w:val="TÊN BIẾN"/>
                <w:tag w:val="SV_0043"/>
                <w:id w:val="700043"/>
                <w:text w:multiLine="1"/>
              </w:sdtPr>
              <w:sdtContent>
                <w:r>
                  <w:rPr>
                    <w:sz w:val="23"/>
                  </w:rPr>
                  <w:t>k</w:t>
                </w:r>
              </w:sdtContent>
            </w:sdt>
          </w:p>
        </w:tc>
        <w:tc>
          <w:tcPr>
            <w:tcW w:w="2268" w:type="dxa"/>
            <w:vAlign w:val="center"/>
          </w:tcPr>
          <w:p w14:paraId="21F1F539" wp14:textId="77777777">
            <w:pPr>
              <w:spacing w:after="60" w:line="259" w:lineRule="auto"/>
            </w:pPr>
            <w:sdt>
              <w:sdtPr>
                <w:alias w:val="KIỂU VÀ KÍCH THƯỚC"/>
                <w:tag w:val="SV_0044"/>
                <w:id w:val="700044"/>
                <w:text w:multiLine="1"/>
              </w:sdtPr>
              <w:sdtContent>
                <w:r>
                  <w:rPr>
                    <w:sz w:val="23"/>
                  </w:rPr>
                  <w:t>int hoặc None</w:t>
                </w:r>
              </w:sdtContent>
            </w:sdt>
          </w:p>
        </w:tc>
        <w:tc>
          <w:tcPr>
            <w:tcW w:w="2835" w:type="dxa"/>
            <w:vAlign w:val="center"/>
          </w:tcPr>
          <w:p w14:paraId="5A595C1B" wp14:textId="77777777">
            <w:pPr>
              <w:spacing w:after="60" w:line="259" w:lineRule="auto"/>
            </w:pPr>
            <w:sdt>
              <w:sdtPr>
                <w:alias w:val="ĐIỀU KIỆN HỢP LỆ"/>
                <w:tag w:val="SV_0045"/>
                <w:id w:val="700045"/>
                <w:text w:multiLine="1"/>
              </w:sdtPr>
              <w:sdtContent>
                <w:r>
                  <w:rPr>
                    <w:sz w:val="23"/>
                  </w:rPr>
                  <w:t>1≤k≤n nếu dùng</w:t>
                </w:r>
              </w:sdtContent>
            </w:sdt>
          </w:p>
        </w:tc>
        <w:tc>
          <w:tcPr>
            <w:tcW w:w="2268" w:type="dxa"/>
            <w:vAlign w:val="center"/>
          </w:tcPr>
          <w:p w14:paraId="312F4DD4" wp14:textId="77777777">
            <w:pPr>
              <w:spacing w:after="60" w:line="259" w:lineRule="auto"/>
            </w:pPr>
            <w:sdt>
              <w:sdtPr>
                <w:alias w:val="BÀN PHÍM HOẶC KHAI BÁO"/>
                <w:tag w:val="SV_0046"/>
                <w:id w:val="700046"/>
                <w:text w:multiLine="1"/>
              </w:sdtPr>
              <w:sdtContent>
                <w:r>
                  <w:rPr>
                    <w:sz w:val="23"/>
                  </w:rPr>
                  <w:t>--k, tùy chọn</w:t>
                </w:r>
              </w:sdtContent>
            </w:sdt>
          </w:p>
        </w:tc>
      </w:tr>
      <w:tr xmlns:wp14="http://schemas.microsoft.com/office/word/2010/wordml" w14:paraId="207D39FD"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701" w:type="dxa"/>
            <w:vAlign w:val="center"/>
          </w:tcPr>
          <w:p w14:paraId="14161DCA" wp14:textId="77777777">
            <w:pPr>
              <w:spacing w:after="60" w:line="259" w:lineRule="auto"/>
            </w:pPr>
            <w:sdt>
              <w:sdtPr>
                <w:alias w:val="TÊN BIẾN"/>
                <w:tag w:val="SV_0047"/>
                <w:id w:val="700047"/>
                <w:text w:multiLine="1"/>
              </w:sdtPr>
              <w:sdtContent>
                <w:r>
                  <w:rPr>
                    <w:sz w:val="23"/>
                  </w:rPr>
                  <w:t>lan_vet</w:t>
                </w:r>
              </w:sdtContent>
            </w:sdt>
          </w:p>
        </w:tc>
        <w:tc>
          <w:tcPr>
            <w:tcW w:w="2268" w:type="dxa"/>
            <w:vAlign w:val="center"/>
          </w:tcPr>
          <w:p w14:paraId="2F8189A7" wp14:textId="77777777">
            <w:pPr>
              <w:spacing w:after="60" w:line="259" w:lineRule="auto"/>
            </w:pPr>
            <w:sdt>
              <w:sdtPr>
                <w:alias w:val="KIỂU VÀ KÍCH THƯỚC"/>
                <w:tag w:val="SV_0048"/>
                <w:id w:val="700048"/>
                <w:text w:multiLine="1"/>
              </w:sdtPr>
              <w:sdtContent>
                <w:r>
                  <w:rPr>
                    <w:sz w:val="23"/>
                  </w:rPr>
                  <w:t>bool</w:t>
                </w:r>
              </w:sdtContent>
            </w:sdt>
          </w:p>
        </w:tc>
        <w:tc>
          <w:tcPr>
            <w:tcW w:w="2835" w:type="dxa"/>
            <w:vAlign w:val="center"/>
          </w:tcPr>
          <w:p w14:paraId="178A9926" wp14:textId="77777777">
            <w:pPr>
              <w:spacing w:after="60" w:line="259" w:lineRule="auto"/>
            </w:pPr>
            <w:sdt>
              <w:sdtPr>
                <w:alias w:val="ĐIỀU KIỆN HỢP LỆ"/>
                <w:tag w:val="SV_0049"/>
                <w:id w:val="700049"/>
                <w:text w:multiLine="1"/>
              </w:sdtPr>
              <w:sdtContent>
                <w:r>
                  <w:rPr>
                    <w:sz w:val="23"/>
                  </w:rPr>
                  <w:t>False mặc định</w:t>
                </w:r>
              </w:sdtContent>
            </w:sdt>
          </w:p>
        </w:tc>
        <w:tc>
          <w:tcPr>
            <w:tcW w:w="2268" w:type="dxa"/>
            <w:vAlign w:val="center"/>
          </w:tcPr>
          <w:p w14:paraId="3B21F33D" wp14:textId="77777777">
            <w:pPr>
              <w:spacing w:after="60" w:line="259" w:lineRule="auto"/>
            </w:pPr>
            <w:sdt>
              <w:sdtPr>
                <w:alias w:val="BÀN PHÍM HOẶC KHAI BÁO"/>
                <w:tag w:val="SV_0050"/>
                <w:id w:val="700050"/>
                <w:text w:multiLine="1"/>
              </w:sdtPr>
              <w:sdtContent>
                <w:r>
                  <w:rPr>
                    <w:sz w:val="23"/>
                  </w:rPr>
                  <w:t>--trace</w:t>
                </w:r>
              </w:sdtContent>
            </w:sdt>
          </w:p>
        </w:tc>
      </w:tr>
    </w:tbl>
    <w:p xmlns:wp14="http://schemas.microsoft.com/office/word/2010/wordml" w14:paraId="7F2655AE" wp14:textId="77777777">
      <w:pPr>
        <w:pStyle w:val="174"/>
        <w:spacing w:before="0" w:after="100" w:line="269" w:lineRule="auto"/>
        <w:jc w:val="left"/>
      </w:pPr>
      <w:bookmarkStart w:name="_Toc243125651" w:id="12"/>
      <w:r>
        <w:t>Bảng 1.2 Đặc tả kết quả đầu ra</w:t>
      </w:r>
      <w:bookmarkEnd w:id="12"/>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1701"/>
        <w:gridCol w:w="2098"/>
        <w:gridCol w:w="3005"/>
        <w:gridCol w:w="2268"/>
      </w:tblGrid>
      <w:tr xmlns:wp14="http://schemas.microsoft.com/office/word/2010/wordml" w14:paraId="411378D6"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blHeader/>
        </w:trPr>
        <w:tc>
          <w:tcPr>
            <w:tcW w:w="1701" w:type="dxa"/>
            <w:shd w:val="clear" w:color="auto" w:fill="E8EBEF"/>
            <w:vAlign w:val="center"/>
          </w:tcPr>
          <w:p w14:paraId="7CB1EBF1" wp14:textId="77777777">
            <w:pPr>
              <w:spacing w:after="60" w:line="259" w:lineRule="auto"/>
            </w:pPr>
            <w:r>
              <w:rPr>
                <w:b/>
                <w:sz w:val="23"/>
              </w:rPr>
              <w:t>Kết quả</w:t>
            </w:r>
          </w:p>
        </w:tc>
        <w:tc>
          <w:tcPr>
            <w:tcW w:w="2098" w:type="dxa"/>
            <w:shd w:val="clear" w:color="auto" w:fill="E8EBEF"/>
            <w:vAlign w:val="center"/>
          </w:tcPr>
          <w:p w14:paraId="50B586F1" wp14:textId="77777777">
            <w:pPr>
              <w:spacing w:after="60" w:line="259" w:lineRule="auto"/>
            </w:pPr>
            <w:r>
              <w:rPr>
                <w:b/>
                <w:sz w:val="23"/>
              </w:rPr>
              <w:t>Kiểu hoặc cách in</w:t>
            </w:r>
          </w:p>
        </w:tc>
        <w:tc>
          <w:tcPr>
            <w:tcW w:w="3005" w:type="dxa"/>
            <w:shd w:val="clear" w:color="auto" w:fill="E8EBEF"/>
            <w:vAlign w:val="center"/>
          </w:tcPr>
          <w:p w14:paraId="5F06B845" wp14:textId="77777777">
            <w:pPr>
              <w:spacing w:after="60" w:line="259" w:lineRule="auto"/>
            </w:pPr>
            <w:r>
              <w:rPr>
                <w:b/>
                <w:sz w:val="23"/>
              </w:rPr>
              <w:t>Ý nghĩa và điều kiện đúng</w:t>
            </w:r>
          </w:p>
        </w:tc>
        <w:tc>
          <w:tcPr>
            <w:tcW w:w="2268" w:type="dxa"/>
            <w:shd w:val="clear" w:color="auto" w:fill="E8EBEF"/>
            <w:vAlign w:val="center"/>
          </w:tcPr>
          <w:p w14:paraId="1FD81E6A" wp14:textId="77777777">
            <w:pPr>
              <w:spacing w:after="60" w:line="259" w:lineRule="auto"/>
            </w:pPr>
            <w:r>
              <w:rPr>
                <w:b/>
                <w:sz w:val="23"/>
              </w:rPr>
              <w:t>Hòa vô nghiệm hoặc lỗi</w:t>
            </w:r>
          </w:p>
        </w:tc>
      </w:tr>
      <w:tr xmlns:wp14="http://schemas.microsoft.com/office/word/2010/wordml" w14:paraId="4BF3D33B"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701" w:type="dxa"/>
            <w:vAlign w:val="center"/>
          </w:tcPr>
          <w:p w14:paraId="230F89A7" wp14:textId="77777777">
            <w:pPr>
              <w:spacing w:after="60" w:line="259" w:lineRule="auto"/>
            </w:pPr>
            <w:sdt>
              <w:sdtPr>
                <w:alias w:val="TÊN OUTPUT"/>
                <w:tag w:val="SV_0051"/>
                <w:id w:val="700051"/>
                <w:text w:multiLine="1"/>
              </w:sdtPr>
              <w:sdtContent>
                <w:r>
                  <w:rPr>
                    <w:sz w:val="23"/>
                  </w:rPr>
                  <w:t>nghiem; so_cach</w:t>
                </w:r>
              </w:sdtContent>
            </w:sdt>
          </w:p>
        </w:tc>
        <w:tc>
          <w:tcPr>
            <w:tcW w:w="2098" w:type="dxa"/>
            <w:vAlign w:val="center"/>
          </w:tcPr>
          <w:p w14:paraId="26209254" wp14:textId="77777777">
            <w:pPr>
              <w:spacing w:after="60" w:line="259" w:lineRule="auto"/>
            </w:pPr>
            <w:sdt>
              <w:sdtPr>
                <w:alias w:val="KIỂU HOẶC ĐỊNH DẠNG"/>
                <w:tag w:val="SV_0052"/>
                <w:id w:val="700052"/>
                <w:text w:multiLine="1"/>
              </w:sdtPr>
              <w:sdtContent>
                <w:r>
                  <w:rPr>
                    <w:sz w:val="23"/>
                  </w:rPr>
                  <w:t>list[list[int]]; int</w:t>
                </w:r>
              </w:sdtContent>
            </w:sdt>
          </w:p>
        </w:tc>
        <w:tc>
          <w:tcPr>
            <w:tcW w:w="3005" w:type="dxa"/>
            <w:vAlign w:val="center"/>
          </w:tcPr>
          <w:p w14:paraId="4A9A5F01" wp14:textId="77777777">
            <w:pPr>
              <w:spacing w:after="60" w:line="259" w:lineRule="auto"/>
            </w:pPr>
            <w:sdt>
              <w:sdtPr>
                <w:alias w:val="ĐIỀU KIỆN KIỂM"/>
                <w:tag w:val="SV_0053"/>
                <w:id w:val="700053"/>
                <w:text w:multiLine="1"/>
              </w:sdtPr>
              <w:sdtContent>
                <w:r>
                  <w:rPr>
                    <w:sz w:val="23"/>
                  </w:rPr>
                  <w:t>Dương, tổng n, không tăng, thứ tự từ điển giảm</w:t>
                </w:r>
              </w:sdtContent>
            </w:sdt>
          </w:p>
        </w:tc>
        <w:tc>
          <w:tcPr>
            <w:tcW w:w="2268" w:type="dxa"/>
            <w:vAlign w:val="center"/>
          </w:tcPr>
          <w:p w14:paraId="1F3B95F0" wp14:textId="77777777">
            <w:pPr>
              <w:spacing w:after="60" w:line="259" w:lineRule="auto"/>
            </w:pPr>
            <w:sdt>
              <w:sdtPr>
                <w:alias w:val="QUY ƯỚC THEO PHIẾU"/>
                <w:tag w:val="SV_0054"/>
                <w:id w:val="700054"/>
                <w:text w:multiLine="1"/>
              </w:sdtPr>
              <w:sdtContent>
                <w:r>
                  <w:rPr>
                    <w:sz w:val="23"/>
                  </w:rPr>
                  <w:t>Mỗi n hợp lệ có nghiệm; lỗi ValueError</w:t>
                </w:r>
              </w:sdtContent>
            </w:sdt>
          </w:p>
        </w:tc>
      </w:tr>
      <w:tr xmlns:wp14="http://schemas.microsoft.com/office/word/2010/wordml" w14:paraId="5F84BEF0"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701" w:type="dxa"/>
            <w:vAlign w:val="center"/>
          </w:tcPr>
          <w:p w14:paraId="63FB5D5E" wp14:textId="77777777">
            <w:pPr>
              <w:spacing w:after="60" w:line="259" w:lineRule="auto"/>
            </w:pPr>
            <w:sdt>
              <w:sdtPr>
                <w:alias w:val="TÊN OUTPUT"/>
                <w:tag w:val="SV_0055"/>
                <w:id w:val="700055"/>
                <w:text w:multiLine="1"/>
              </w:sdtPr>
              <w:sdtContent>
                <w:r>
                  <w:rPr>
                    <w:sz w:val="23"/>
                  </w:rPr>
                  <w:t>dem; vet</w:t>
                </w:r>
              </w:sdtContent>
            </w:sdt>
          </w:p>
        </w:tc>
        <w:tc>
          <w:tcPr>
            <w:tcW w:w="2098" w:type="dxa"/>
            <w:vAlign w:val="center"/>
          </w:tcPr>
          <w:p w14:paraId="3D39BE4F" wp14:textId="77777777">
            <w:pPr>
              <w:spacing w:after="60" w:line="259" w:lineRule="auto"/>
            </w:pPr>
            <w:sdt>
              <w:sdtPr>
                <w:alias w:val="KIỂU HOẶC ĐỊNH DẠNG"/>
                <w:tag w:val="SV_0056"/>
                <w:id w:val="700056"/>
                <w:text w:multiLine="1"/>
              </w:sdtPr>
              <w:sdtContent>
                <w:r>
                  <w:rPr>
                    <w:sz w:val="23"/>
                  </w:rPr>
                  <w:t>dict; list[str]</w:t>
                </w:r>
              </w:sdtContent>
            </w:sdt>
          </w:p>
        </w:tc>
        <w:tc>
          <w:tcPr>
            <w:tcW w:w="3005" w:type="dxa"/>
            <w:vAlign w:val="center"/>
          </w:tcPr>
          <w:p w14:paraId="6B46AA66" wp14:textId="77777777">
            <w:pPr>
              <w:spacing w:after="60" w:line="259" w:lineRule="auto"/>
            </w:pPr>
            <w:sdt>
              <w:sdtPr>
                <w:alias w:val="ĐIỀU KIỆN KIỂM"/>
                <w:tag w:val="SV_0057"/>
                <w:id w:val="700057"/>
                <w:text w:multiLine="1"/>
              </w:sdtPr>
              <w:sdtContent>
                <w:r>
                  <w:rPr>
                    <w:sz w:val="23"/>
                  </w:rPr>
                  <w:t>Bộ đếm; lần vết tùy chọn</w:t>
                </w:r>
              </w:sdtContent>
            </w:sdt>
          </w:p>
        </w:tc>
        <w:tc>
          <w:tcPr>
            <w:tcW w:w="2268" w:type="dxa"/>
            <w:vAlign w:val="center"/>
          </w:tcPr>
          <w:p w14:paraId="1103F2C2" wp14:textId="77777777">
            <w:pPr>
              <w:spacing w:after="60" w:line="259" w:lineRule="auto"/>
            </w:pPr>
            <w:sdt>
              <w:sdtPr>
                <w:alias w:val="QUY ƯỚC THEO PHIẾU"/>
                <w:tag w:val="SV_0058"/>
                <w:id w:val="700058"/>
                <w:text w:multiLine="1"/>
              </w:sdtPr>
              <w:sdtContent>
                <w:r>
                  <w:rPr>
                    <w:sz w:val="23"/>
                  </w:rPr>
                  <w:t>Không xét hòa</w:t>
                </w:r>
              </w:sdtContent>
            </w:sdt>
          </w:p>
        </w:tc>
      </w:tr>
    </w:tbl>
    <w:p xmlns:wp14="http://schemas.microsoft.com/office/word/2010/wordml" w14:paraId="029DDB74" wp14:textId="77777777">
      <w:pPr>
        <w:pStyle w:val="169"/>
        <w:spacing w:before="0" w:after="100" w:line="269" w:lineRule="auto"/>
        <w:ind w:firstLine="0"/>
        <w:jc w:val="left"/>
      </w:pPr>
      <w:r>
        <w:rPr>
          <w:sz w:val="24"/>
        </w:rPr>
        <w:t>Input được nhập bàn phím, khai báo trực tiếp hoặc truyền tham số theo phiếu; thuật toán không phụ thuộc CSV/Excel hay tệp dữ liệu ngoài. Nếu trường hợp hòa/vô nghiệm/rỗng không áp dụng, ghi Không áp dụng và nêu lý do.</w:t>
      </w:r>
    </w:p>
    <w:p xmlns:wp14="http://schemas.microsoft.com/office/word/2010/wordml" w14:paraId="7CF89195" wp14:textId="77777777">
      <w:pPr>
        <w:pStyle w:val="3"/>
      </w:pPr>
      <w:bookmarkStart w:name="_Toc243125617" w:id="13"/>
      <w:r>
        <w:t>1.4. Cách thực hiện và cấu trúc báo cáo</w:t>
      </w:r>
      <w:bookmarkEnd w:id="13"/>
    </w:p>
    <w:p xmlns:wp14="http://schemas.microsoft.com/office/word/2010/wordml" w14:paraId="66F5F3EB" wp14:textId="77777777">
      <w:pPr>
        <w:pStyle w:val="169"/>
      </w:pPr>
      <w:r>
        <w:t>Tóm tắt đọc sách → làm tay → cài đặt → kiểm thử → bằng chứng; giới thiệu mối liên hệ năm chương.</w:t>
      </w:r>
    </w:p>
    <w:p xmlns:wp14="http://schemas.microsoft.com/office/word/2010/wordml" w14:paraId="049B79C8" wp14:textId="77777777">
      <w:pPr>
        <w:pStyle w:val="169"/>
        <w:spacing w:before="0" w:after="100" w:line="269" w:lineRule="auto"/>
        <w:ind w:firstLine="0"/>
        <w:jc w:val="left"/>
      </w:pPr>
      <w:sdt>
        <w:sdtPr>
          <w:alias w:val="VIẾT NỘI DUNG CỦA SINH VIÊN TẠI ĐÂY"/>
          <w:tag w:val="SV_0059"/>
          <w:id w:val="700059"/>
          <w:text w:multiLine="1"/>
        </w:sdtPr>
        <w:sdtContent>
          <w:r>
            <w:rPr>
              <w:sz w:val="24"/>
            </w:rPr>
            <w:t>Từ phiếu giao đề, xác định hợp đồng và kỳ vọng trước khi viết test. Cài thuật toán, đối chiếu lần vết, chạy kiểm thử và khảo sát bằng bộ đếm. Chương 2 trình bày cơ sở; Chương 3 thiết kế và chứng minh; Chương 4 kết quả thực thi; Chương 5 kết luận và giới hạn.</w:t>
          </w:r>
        </w:sdtContent>
      </w:sdt>
    </w:p>
    <w:p xmlns:wp14="http://schemas.microsoft.com/office/word/2010/wordml" w14:paraId="5B9BA75A" wp14:textId="77777777">
      <w:pPr>
        <w:pStyle w:val="174"/>
        <w:spacing w:before="80" w:after="100" w:line="269" w:lineRule="auto"/>
      </w:pPr>
      <w:bookmarkStart w:name="_Toc243125652" w:id="14"/>
      <w:r>
        <w:t>Bảng 1.3 Đối chiếu yêu cầu và sản phẩm</w:t>
      </w:r>
      <w:bookmarkEnd w:id="14"/>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1701"/>
        <w:gridCol w:w="3402"/>
        <w:gridCol w:w="3969"/>
      </w:tblGrid>
      <w:tr xmlns:wp14="http://schemas.microsoft.com/office/word/2010/wordml" w14:paraId="139D5D16" wp14:textId="77777777">
        <w:tblPrEx>
          <w:tblCellMar>
            <w:top w:w="70" w:type="dxa"/>
            <w:left w:w="70" w:type="dxa"/>
            <w:bottom w:w="70" w:type="dxa"/>
            <w:right w:w="70" w:type="dxa"/>
          </w:tblCellMar>
        </w:tblPrEx>
        <w:trPr>
          <w:cantSplit/>
          <w:tblHeader/>
        </w:trPr>
        <w:tc>
          <w:tcPr>
            <w:tcW w:w="1701" w:type="dxa"/>
            <w:shd w:val="clear" w:color="auto" w:fill="E8EBEF"/>
            <w:vAlign w:val="center"/>
          </w:tcPr>
          <w:p w14:paraId="7D6FFC49" wp14:textId="77777777">
            <w:pPr>
              <w:spacing w:after="40" w:line="252" w:lineRule="auto"/>
            </w:pPr>
            <w:r>
              <w:rPr>
                <w:b/>
                <w:sz w:val="23"/>
              </w:rPr>
              <w:t>Yêu cầu trên phiếu</w:t>
            </w:r>
          </w:p>
        </w:tc>
        <w:tc>
          <w:tcPr>
            <w:tcW w:w="3402" w:type="dxa"/>
            <w:shd w:val="clear" w:color="auto" w:fill="E8EBEF"/>
            <w:vAlign w:val="center"/>
          </w:tcPr>
          <w:p w14:paraId="4C2E7F7E" wp14:textId="77777777">
            <w:pPr>
              <w:spacing w:after="40" w:line="252" w:lineRule="auto"/>
            </w:pPr>
            <w:r>
              <w:rPr>
                <w:b/>
                <w:sz w:val="23"/>
              </w:rPr>
              <w:t>Sản phẩm/điều kiện kiểm</w:t>
            </w:r>
          </w:p>
        </w:tc>
        <w:tc>
          <w:tcPr>
            <w:tcW w:w="3969" w:type="dxa"/>
            <w:shd w:val="clear" w:color="auto" w:fill="E8EBEF"/>
            <w:vAlign w:val="center"/>
          </w:tcPr>
          <w:p w14:paraId="2EDDF218" wp14:textId="77777777">
            <w:pPr>
              <w:spacing w:after="40" w:line="252" w:lineRule="auto"/>
            </w:pPr>
            <w:r>
              <w:rPr>
                <w:b/>
                <w:sz w:val="23"/>
              </w:rPr>
              <w:t>Mục sẽ trình bày</w:t>
            </w:r>
          </w:p>
        </w:tc>
      </w:tr>
      <w:tr xmlns:wp14="http://schemas.microsoft.com/office/word/2010/wordml" w14:paraId="63D04C06"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1708CAB8" wp14:textId="77777777">
            <w:pPr>
              <w:spacing w:after="40" w:line="252" w:lineRule="auto"/>
            </w:pPr>
            <w:sdt>
              <w:sdtPr>
                <w:alias w:val="Yêu cầu 1"/>
                <w:tag w:val="SV_0060"/>
                <w:id w:val="700060"/>
                <w:text w:multiLine="1"/>
              </w:sdtPr>
              <w:sdtContent>
                <w:r>
                  <w:rPr>
                    <w:sz w:val="23"/>
                  </w:rPr>
                  <w:t>Thuật toán và kết quả đúng phiếu</w:t>
                </w:r>
              </w:sdtContent>
            </w:sdt>
          </w:p>
        </w:tc>
        <w:tc>
          <w:tcPr>
            <w:tcW w:w="3402" w:type="dxa"/>
            <w:vAlign w:val="center"/>
          </w:tcPr>
          <w:p w14:paraId="4755B163" wp14:textId="77777777">
            <w:pPr>
              <w:spacing w:after="40" w:line="252" w:lineRule="auto"/>
            </w:pPr>
            <w:sdt>
              <w:sdtPr>
                <w:alias w:val="Output hoặc điều kiện"/>
                <w:tag w:val="SV_0061"/>
                <w:id w:val="700061"/>
                <w:text w:multiLine="1"/>
              </w:sdtPr>
              <w:sdtContent>
                <w:r>
                  <w:rPr>
                    <w:sz w:val="23"/>
                  </w:rPr>
                  <w:t>Hàm chính trong src/phan_tich.py</w:t>
                </w:r>
              </w:sdtContent>
            </w:sdt>
          </w:p>
        </w:tc>
        <w:tc>
          <w:tcPr>
            <w:tcW w:w="3969" w:type="dxa"/>
            <w:vAlign w:val="center"/>
          </w:tcPr>
          <w:p w14:paraId="3D82F3D0" wp14:textId="77777777">
            <w:pPr>
              <w:spacing w:after="40" w:line="252" w:lineRule="auto"/>
            </w:pPr>
            <w:sdt>
              <w:sdtPr>
                <w:alias w:val="Mục"/>
                <w:tag w:val="SV_0062"/>
                <w:id w:val="700062"/>
                <w:text w:multiLine="1"/>
              </w:sdtPr>
              <w:sdtContent>
                <w:r>
                  <w:rPr>
                    <w:sz w:val="23"/>
                  </w:rPr>
                  <w:t>Chương 3</w:t>
                </w:r>
              </w:sdtContent>
            </w:sdt>
          </w:p>
        </w:tc>
      </w:tr>
      <w:tr xmlns:wp14="http://schemas.microsoft.com/office/word/2010/wordml" w14:paraId="335BEAF2"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49017DBC" wp14:textId="77777777">
            <w:pPr>
              <w:spacing w:after="40" w:line="252" w:lineRule="auto"/>
            </w:pPr>
            <w:sdt>
              <w:sdtPr>
                <w:alias w:val="Yêu cầu 2"/>
                <w:tag w:val="SV_0063"/>
                <w:id w:val="700063"/>
                <w:text w:multiLine="1"/>
              </w:sdtPr>
              <w:sdtContent>
                <w:r>
                  <w:rPr>
                    <w:sz w:val="23"/>
                  </w:rPr>
                  <w:t>Hai ví dụ và năm ca bắt buộc</w:t>
                </w:r>
              </w:sdtContent>
            </w:sdt>
          </w:p>
        </w:tc>
        <w:tc>
          <w:tcPr>
            <w:tcW w:w="3402" w:type="dxa"/>
            <w:vAlign w:val="center"/>
          </w:tcPr>
          <w:p w14:paraId="5941834A" wp14:textId="77777777">
            <w:pPr>
              <w:spacing w:after="40" w:line="252" w:lineRule="auto"/>
            </w:pPr>
            <w:sdt>
              <w:sdtPr>
                <w:alias w:val="Output hoặc điều kiện"/>
                <w:tag w:val="SV_0064"/>
                <w:id w:val="700064"/>
                <w:text w:multiLine="1"/>
              </w:sdtPr>
              <w:sdtContent>
                <w:r>
                  <w:rPr>
                    <w:sz w:val="23"/>
                  </w:rPr>
                  <w:t>Ca VD/KT/BIEN và bảng đối chiếu</w:t>
                </w:r>
              </w:sdtContent>
            </w:sdt>
          </w:p>
        </w:tc>
        <w:tc>
          <w:tcPr>
            <w:tcW w:w="3969" w:type="dxa"/>
            <w:vAlign w:val="center"/>
          </w:tcPr>
          <w:p w14:paraId="4156A099" wp14:textId="77777777">
            <w:pPr>
              <w:spacing w:after="40" w:line="252" w:lineRule="auto"/>
            </w:pPr>
            <w:sdt>
              <w:sdtPr>
                <w:alias w:val="Mục"/>
                <w:tag w:val="SV_0065"/>
                <w:id w:val="700065"/>
                <w:text w:multiLine="1"/>
              </w:sdtPr>
              <w:sdtContent>
                <w:r>
                  <w:rPr>
                    <w:sz w:val="23"/>
                  </w:rPr>
                  <w:t>4.2–4.7</w:t>
                </w:r>
              </w:sdtContent>
            </w:sdt>
          </w:p>
        </w:tc>
      </w:tr>
      <w:tr xmlns:wp14="http://schemas.microsoft.com/office/word/2010/wordml" w14:paraId="03803C37"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685105D3" wp14:textId="77777777">
            <w:pPr>
              <w:spacing w:after="40" w:line="252" w:lineRule="auto"/>
            </w:pPr>
            <w:sdt>
              <w:sdtPr>
                <w:alias w:val="Bổ sung đủ phần bắt buộc"/>
                <w:tag w:val="SV_0066"/>
                <w:id w:val="700066"/>
                <w:text w:multiLine="1"/>
              </w:sdtPr>
              <w:sdtContent>
                <w:r>
                  <w:rPr>
                    <w:sz w:val="23"/>
                  </w:rPr>
                  <w:t>Lần vết, tính đúng, khảo sát</w:t>
                </w:r>
              </w:sdtContent>
            </w:sdt>
          </w:p>
        </w:tc>
        <w:tc>
          <w:tcPr>
            <w:tcW w:w="3402" w:type="dxa"/>
            <w:vAlign w:val="center"/>
          </w:tcPr>
          <w:p w14:paraId="07596D89" wp14:textId="77777777">
            <w:pPr>
              <w:spacing w:after="40" w:line="252" w:lineRule="auto"/>
            </w:pPr>
            <w:sdt>
              <w:sdtPr>
                <w:alias w:val="Không thay bằng phần mở rộng"/>
                <w:tag w:val="SV_0067"/>
                <w:id w:val="700067"/>
                <w:text w:multiLine="1"/>
              </w:sdtPr>
              <w:sdtContent>
                <w:r>
                  <w:rPr>
                    <w:sz w:val="23"/>
                  </w:rPr>
                  <w:t>Bảng truy vết, lập luận và Q1–Q3</w:t>
                </w:r>
              </w:sdtContent>
            </w:sdt>
          </w:p>
        </w:tc>
        <w:tc>
          <w:tcPr>
            <w:tcW w:w="3969" w:type="dxa"/>
            <w:vAlign w:val="center"/>
          </w:tcPr>
          <w:p w14:paraId="0CCBDA3E" wp14:textId="77777777">
            <w:pPr>
              <w:spacing w:after="40" w:line="252" w:lineRule="auto"/>
            </w:pPr>
            <w:sdt>
              <w:sdtPr>
                <w:alias w:val="Mục"/>
                <w:tag w:val="SV_0068"/>
                <w:id w:val="700068"/>
                <w:text w:multiLine="1"/>
              </w:sdtPr>
              <w:sdtContent>
                <w:r>
                  <w:rPr>
                    <w:sz w:val="23"/>
                  </w:rPr>
                  <w:t>3.4–3.6; 4.8</w:t>
                </w:r>
              </w:sdtContent>
            </w:sdt>
          </w:p>
        </w:tc>
      </w:tr>
    </w:tbl>
    <w:p xmlns:wp14="http://schemas.microsoft.com/office/word/2010/wordml" w14:paraId="6992CC97" wp14:textId="77777777">
      <w:pPr>
        <w:pStyle w:val="169"/>
        <w:spacing w:before="0" w:line="240" w:lineRule="auto"/>
        <w:ind w:firstLine="0"/>
        <w:jc w:val="left"/>
      </w:pPr>
    </w:p>
    <w:p xmlns:wp14="http://schemas.microsoft.com/office/word/2010/wordml" w14:paraId="3FBFA90D" wp14:textId="77777777">
      <w:pPr>
        <w:pStyle w:val="2"/>
        <w:keepNext w:val="0"/>
        <w:spacing w:before="0" w:after="320"/>
      </w:pPr>
      <w:bookmarkStart w:name="_Toc243125618" w:id="15"/>
      <w:r>
        <w:t>CHƯƠNG 2. CƠ SỞ LÝ THUYẾT</w:t>
      </w:r>
      <w:bookmarkEnd w:id="15"/>
    </w:p>
    <w:p xmlns:wp14="http://schemas.microsoft.com/office/word/2010/wordml" w14:paraId="36C53CA7" wp14:textId="77777777">
      <w:pPr>
        <w:pStyle w:val="3"/>
      </w:pPr>
      <w:bookmarkStart w:name="_Toc243125619" w:id="16"/>
      <w:r>
        <w:t>2.1. Khái niệm và mô hình dữ liệu</w:t>
      </w:r>
      <w:bookmarkEnd w:id="16"/>
    </w:p>
    <w:p xmlns:wp14="http://schemas.microsoft.com/office/word/2010/wordml" w14:paraId="47B49FD8" wp14:textId="77777777">
      <w:pPr>
        <w:pStyle w:val="169"/>
      </w:pPr>
      <w:r>
        <w:t>Định nghĩa các đối tượng của đúng đề: số, mảng, dãy con, trạng thái, nút, cây hoặc đồ thị. Ghi ký hiệu n và tham số phụ; dẫn mục/trang giáo trình.</w:t>
      </w:r>
    </w:p>
    <w:p xmlns:wp14="http://schemas.microsoft.com/office/word/2010/wordml" w14:paraId="7764FEC0" wp14:textId="77777777">
      <w:pPr>
        <w:pStyle w:val="169"/>
        <w:spacing w:before="0" w:after="100" w:line="269" w:lineRule="auto"/>
        <w:ind w:firstLine="0"/>
        <w:jc w:val="left"/>
      </w:pPr>
      <w:sdt>
        <w:sdtPr>
          <w:alias w:val="VIẾT NỘI DUNG CỦA SINH VIÊN TẠI ĐÂY"/>
          <w:tag w:val="SV_0069"/>
          <w:id w:val="700069"/>
          <w:text w:multiLine="1"/>
        </w:sdtPr>
        <w:sdtContent>
          <w:r>
            <w:rPr>
              <w:sz w:val="24"/>
            </w:rPr>
            <w:t>Theo giáo trình, đệ quy cần trường hợp cơ sở và bước đưa bài toán về quy mô nhỏ hơn [1, mục 3.3, trang in 69]. Quay lui mở rộng một lời giải từng thành phần, rồi hoàn tác lựa chọn sau khi xét xong nhánh [1, mục 3.4, trang in 72]. Với phân hoạch, chỉ cho phép số tiếp theo không lớn hơn số vừa chọn.</w:t>
          </w:r>
        </w:sdtContent>
      </w:sdt>
    </w:p>
    <w:p xmlns:wp14="http://schemas.microsoft.com/office/word/2010/wordml" w14:paraId="788E116B" wp14:textId="77777777">
      <w:pPr>
        <w:pStyle w:val="3"/>
      </w:pPr>
      <w:bookmarkStart w:name="_Toc243125620" w:id="17"/>
      <w:r>
        <w:t>2.2. Cấu trúc dữ liệu sử dụng</w:t>
      </w:r>
      <w:bookmarkEnd w:id="17"/>
    </w:p>
    <w:p xmlns:wp14="http://schemas.microsoft.com/office/word/2010/wordml" w14:paraId="7D3F37DE" wp14:textId="77777777">
      <w:pPr>
        <w:pStyle w:val="4"/>
      </w:pPr>
      <w:r>
        <w:t>2.2.1. Dữ liệu và thao tác chính</w:t>
      </w:r>
    </w:p>
    <w:p xmlns:wp14="http://schemas.microsoft.com/office/word/2010/wordml" w14:paraId="7D4F458B" wp14:textId="77777777">
      <w:pPr>
        <w:pStyle w:val="169"/>
      </w:pPr>
      <w:r>
        <w:t>Nêu mỗi cấu trúc lưu gì, thao tác nào dùng và lý do phù hợp. Đặt sơ đồ nhỏ nếu làm rõ được liên hệ.</w:t>
      </w:r>
    </w:p>
    <w:p xmlns:wp14="http://schemas.microsoft.com/office/word/2010/wordml" w14:paraId="652BD61D" wp14:textId="77777777">
      <w:pPr>
        <w:pStyle w:val="169"/>
        <w:spacing w:before="0" w:after="100" w:line="269" w:lineRule="auto"/>
        <w:ind w:firstLine="0"/>
        <w:jc w:val="left"/>
      </w:pPr>
      <w:sdt>
        <w:sdtPr>
          <w:alias w:val="VIẾT VÀ XÓA CÂU HƯỚNG DẪN KHI HOÀN THIỆN"/>
          <w:tag w:val="SV_0070"/>
          <w:id w:val="700070"/>
          <w:text w:multiLine="1"/>
        </w:sdtPr>
        <w:sdtContent>
          <w:r>
            <w:rPr>
              <w:sz w:val="24"/>
            </w:rPr>
            <w:t>List b lưu tiền tố đang chọn; append(v) mở rộng và pop() hoàn tác ở cuối danh sách. List kq lưu b.copy() tại mỗi nghiệm để các kết quả không cùng tham chiếu đến b. Dict dem lưu số lời gọi, độ sâu và số phần tử sao chép; vet chỉ phục vụ minh họa. Các cấu trúc này đủ cho đề, không cần thêm lớp hay cây lưu tường minh.</w:t>
          </w:r>
        </w:sdtContent>
      </w:sdt>
    </w:p>
    <w:p xmlns:wp14="http://schemas.microsoft.com/office/word/2010/wordml" w14:paraId="5DC1F0AC" wp14:textId="77777777">
      <w:pPr>
        <w:pStyle w:val="4"/>
      </w:pPr>
      <w:r>
        <w:t>2.2.2. Quy ước và điều kiện hợp lệ</w:t>
      </w:r>
    </w:p>
    <w:p xmlns:wp14="http://schemas.microsoft.com/office/word/2010/wordml" w14:paraId="743AE407" wp14:textId="77777777">
      <w:pPr>
        <w:pStyle w:val="169"/>
      </w:pPr>
      <w:r>
        <w:t>Nêu chỉ số, ký hiệu rỗng, khóa trùng, hướng cạnh hoặc điều kiện tương ứng đúng phiếu. Bỏ những khái niệm không dùng.</w:t>
      </w:r>
    </w:p>
    <w:p xmlns:wp14="http://schemas.microsoft.com/office/word/2010/wordml" w14:paraId="124ACFD1" wp14:textId="77777777">
      <w:pPr>
        <w:pStyle w:val="169"/>
        <w:spacing w:before="0" w:after="100" w:line="269" w:lineRule="auto"/>
        <w:ind w:firstLine="0"/>
        <w:jc w:val="left"/>
      </w:pPr>
      <w:sdt>
        <w:sdtPr>
          <w:alias w:val="VIẾT VÀ XÓA CÂU HƯỚNG DẪN KHI HOÀN THIỆN"/>
          <w:tag w:val="SV_0071"/>
          <w:id w:val="700071"/>
          <w:text w:multiLine="1"/>
        </w:sdtPr>
        <w:sdtContent>
          <w:r>
            <w:rPr>
              <w:sz w:val="24"/>
            </w:rPr>
            <w:t>Bất biến: b dương, không tăng, sum(b)+con=n; giá trị chọn tiếp không vượt lontoida. Danh sách kết quả chứa các bản sao độc lập.</w:t>
          </w:r>
        </w:sdtContent>
      </w:sdt>
    </w:p>
    <w:p xmlns:wp14="http://schemas.microsoft.com/office/word/2010/wordml" w14:paraId="5B132E5C" wp14:textId="77777777">
      <w:pPr>
        <w:pStyle w:val="174"/>
        <w:spacing w:before="80" w:after="100" w:line="269" w:lineRule="auto"/>
      </w:pPr>
      <w:bookmarkStart w:name="_Toc243125653" w:id="18"/>
      <w:r>
        <w:t>Bảng 2.1 Biến cấu trúc và điều kiện phải duy trì</w:t>
      </w:r>
      <w:bookmarkEnd w:id="18"/>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1701"/>
        <w:gridCol w:w="3402"/>
        <w:gridCol w:w="3969"/>
      </w:tblGrid>
      <w:tr xmlns:wp14="http://schemas.microsoft.com/office/word/2010/wordml" w14:paraId="26E61058"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trPr>
        <w:tc>
          <w:tcPr>
            <w:tcW w:w="1701" w:type="dxa"/>
            <w:shd w:val="clear" w:color="auto" w:fill="E8EBEF"/>
            <w:vAlign w:val="center"/>
          </w:tcPr>
          <w:p w14:paraId="09E66A6C" wp14:textId="77777777">
            <w:pPr>
              <w:spacing w:after="40" w:line="252" w:lineRule="auto"/>
            </w:pPr>
            <w:r>
              <w:rPr>
                <w:b/>
                <w:sz w:val="23"/>
              </w:rPr>
              <w:t>Ký hiệu / cấu trúc</w:t>
            </w:r>
          </w:p>
        </w:tc>
        <w:tc>
          <w:tcPr>
            <w:tcW w:w="3402" w:type="dxa"/>
            <w:shd w:val="clear" w:color="auto" w:fill="E8EBEF"/>
            <w:vAlign w:val="center"/>
          </w:tcPr>
          <w:p w14:paraId="678D7365" wp14:textId="77777777">
            <w:pPr>
              <w:spacing w:after="40" w:line="252" w:lineRule="auto"/>
            </w:pPr>
            <w:r>
              <w:rPr>
                <w:b/>
                <w:sz w:val="23"/>
              </w:rPr>
              <w:t>Ý nghĩa</w:t>
            </w:r>
          </w:p>
        </w:tc>
        <w:tc>
          <w:tcPr>
            <w:tcW w:w="3969" w:type="dxa"/>
            <w:shd w:val="clear" w:color="auto" w:fill="E8EBEF"/>
            <w:vAlign w:val="center"/>
          </w:tcPr>
          <w:p w14:paraId="3890D271" wp14:textId="77777777">
            <w:pPr>
              <w:spacing w:after="40" w:line="252" w:lineRule="auto"/>
            </w:pPr>
            <w:r>
              <w:rPr>
                <w:b/>
                <w:sz w:val="23"/>
              </w:rPr>
              <w:t>Miền / bất biến</w:t>
            </w:r>
          </w:p>
        </w:tc>
      </w:tr>
      <w:tr xmlns:wp14="http://schemas.microsoft.com/office/word/2010/wordml" w14:paraId="40E6DC4B"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630DCAE5" wp14:textId="77777777">
            <w:pPr>
              <w:spacing w:after="40" w:line="252" w:lineRule="auto"/>
            </w:pPr>
            <w:sdt>
              <w:sdtPr>
                <w:alias w:val="Tên"/>
                <w:tag w:val="SV_0072"/>
                <w:id w:val="700072"/>
                <w:text w:multiLine="1"/>
              </w:sdtPr>
              <w:sdtContent>
                <w:r>
                  <w:rPr>
                    <w:sz w:val="23"/>
                  </w:rPr>
                  <w:t>con</w:t>
                </w:r>
              </w:sdtContent>
            </w:sdt>
          </w:p>
        </w:tc>
        <w:tc>
          <w:tcPr>
            <w:tcW w:w="3402" w:type="dxa"/>
            <w:vAlign w:val="center"/>
          </w:tcPr>
          <w:p w14:paraId="232DA59C" wp14:textId="77777777">
            <w:pPr>
              <w:spacing w:after="40" w:line="252" w:lineRule="auto"/>
            </w:pPr>
            <w:sdt>
              <w:sdtPr>
                <w:alias w:val="Lưu thông tin gì"/>
                <w:tag w:val="SV_0073"/>
                <w:id w:val="700073"/>
                <w:text w:multiLine="1"/>
              </w:sdtPr>
              <w:sdtContent>
                <w:r>
                  <w:rPr>
                    <w:sz w:val="23"/>
                  </w:rPr>
                  <w:t>Tổng chưa phân tích</w:t>
                </w:r>
              </w:sdtContent>
            </w:sdt>
          </w:p>
        </w:tc>
        <w:tc>
          <w:tcPr>
            <w:tcW w:w="3969" w:type="dxa"/>
            <w:vAlign w:val="center"/>
          </w:tcPr>
          <w:p w14:paraId="29371329" wp14:textId="77777777">
            <w:pPr>
              <w:spacing w:after="40" w:line="252" w:lineRule="auto"/>
            </w:pPr>
            <w:sdt>
              <w:sdtPr>
                <w:alias w:val="Điều kiện phải đúng"/>
                <w:tag w:val="SV_0074"/>
                <w:id w:val="700074"/>
                <w:text w:multiLine="1"/>
              </w:sdtPr>
              <w:sdtContent>
                <w:r>
                  <w:rPr>
                    <w:sz w:val="23"/>
                  </w:rPr>
                  <w:t>con≥0; sum(b)+con=n</w:t>
                </w:r>
              </w:sdtContent>
            </w:sdt>
          </w:p>
        </w:tc>
      </w:tr>
      <w:tr xmlns:wp14="http://schemas.microsoft.com/office/word/2010/wordml" w14:paraId="759D608E"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739DFF43" wp14:textId="77777777">
            <w:pPr>
              <w:spacing w:after="40" w:line="252" w:lineRule="auto"/>
            </w:pPr>
            <w:sdt>
              <w:sdtPr>
                <w:alias w:val="Tên"/>
                <w:tag w:val="SV_0075"/>
                <w:id w:val="700075"/>
                <w:text w:multiLine="1"/>
              </w:sdtPr>
              <w:sdtContent>
                <w:r>
                  <w:rPr>
                    <w:sz w:val="23"/>
                  </w:rPr>
                  <w:t>lontoida</w:t>
                </w:r>
              </w:sdtContent>
            </w:sdt>
          </w:p>
        </w:tc>
        <w:tc>
          <w:tcPr>
            <w:tcW w:w="3402" w:type="dxa"/>
            <w:vAlign w:val="center"/>
          </w:tcPr>
          <w:p w14:paraId="0F569B43" wp14:textId="77777777">
            <w:pPr>
              <w:spacing w:after="40" w:line="252" w:lineRule="auto"/>
            </w:pPr>
            <w:sdt>
              <w:sdtPr>
                <w:alias w:val="Lưu thông tin gì"/>
                <w:tag w:val="SV_0076"/>
                <w:id w:val="700076"/>
                <w:text w:multiLine="1"/>
              </w:sdtPr>
              <w:sdtContent>
                <w:r>
                  <w:rPr>
                    <w:sz w:val="23"/>
                  </w:rPr>
                  <w:t>Giới hạn chọn v</w:t>
                </w:r>
              </w:sdtContent>
            </w:sdt>
          </w:p>
        </w:tc>
        <w:tc>
          <w:tcPr>
            <w:tcW w:w="3969" w:type="dxa"/>
            <w:vAlign w:val="center"/>
          </w:tcPr>
          <w:p w14:paraId="088F1ECD" wp14:textId="77777777">
            <w:pPr>
              <w:spacing w:after="40" w:line="252" w:lineRule="auto"/>
            </w:pPr>
            <w:sdt>
              <w:sdtPr>
                <w:alias w:val="Điều kiện phải đúng"/>
                <w:tag w:val="SV_0077"/>
                <w:id w:val="700077"/>
                <w:text w:multiLine="1"/>
              </w:sdtPr>
              <w:sdtContent>
                <w:r>
                  <w:rPr>
                    <w:sz w:val="23"/>
                  </w:rPr>
                  <w:t>1≤v≤min(con,lontoida)</w:t>
                </w:r>
              </w:sdtContent>
            </w:sdt>
          </w:p>
        </w:tc>
      </w:tr>
      <w:tr xmlns:wp14="http://schemas.microsoft.com/office/word/2010/wordml" w14:paraId="458053A1"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1ECF63CE" wp14:textId="77777777">
            <w:pPr>
              <w:spacing w:after="40" w:line="252" w:lineRule="auto"/>
            </w:pPr>
            <w:sdt>
              <w:sdtPr>
                <w:alias w:val="Tên"/>
                <w:tag w:val="SV_0075"/>
                <w:id w:val="20004"/>
                <w:text w:multiLine="1"/>
              </w:sdtPr>
              <w:sdtContent>
                <w:r>
                  <w:rPr>
                    <w:sz w:val="23"/>
                  </w:rPr>
                  <w:t>b</w:t>
                </w:r>
              </w:sdtContent>
            </w:sdt>
          </w:p>
        </w:tc>
        <w:tc>
          <w:tcPr>
            <w:tcW w:w="3402" w:type="dxa"/>
            <w:vAlign w:val="center"/>
          </w:tcPr>
          <w:p w14:paraId="78195AA2" wp14:textId="77777777">
            <w:pPr>
              <w:spacing w:after="40" w:line="252" w:lineRule="auto"/>
            </w:pPr>
            <w:sdt>
              <w:sdtPr>
                <w:alias w:val="Lưu thông tin gì"/>
                <w:tag w:val="SV_0076"/>
                <w:id w:val="20005"/>
                <w:text w:multiLine="1"/>
              </w:sdtPr>
              <w:sdtContent>
                <w:r>
                  <w:rPr>
                    <w:sz w:val="23"/>
                  </w:rPr>
                  <w:t>Nghiệm đang xây dựng</w:t>
                </w:r>
              </w:sdtContent>
            </w:sdt>
          </w:p>
        </w:tc>
        <w:tc>
          <w:tcPr>
            <w:tcW w:w="3969" w:type="dxa"/>
            <w:vAlign w:val="center"/>
          </w:tcPr>
          <w:p w14:paraId="00EC66FA" wp14:textId="77777777">
            <w:pPr>
              <w:spacing w:after="40" w:line="252" w:lineRule="auto"/>
            </w:pPr>
            <w:sdt>
              <w:sdtPr>
                <w:alias w:val="Điều kiện phải đúng"/>
                <w:tag w:val="SV_0077"/>
                <w:id w:val="20006"/>
                <w:text w:multiLine="1"/>
              </w:sdtPr>
              <w:sdtContent>
                <w:r>
                  <w:rPr>
                    <w:sz w:val="23"/>
                  </w:rPr>
                  <w:t>Dương và không tăng</w:t>
                </w:r>
              </w:sdtContent>
            </w:sdt>
          </w:p>
        </w:tc>
      </w:tr>
      <w:tr xmlns:wp14="http://schemas.microsoft.com/office/word/2010/wordml" w14:paraId="0EBC4A48"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7202340A" wp14:textId="77777777">
            <w:pPr>
              <w:spacing w:after="40" w:line="252" w:lineRule="auto"/>
            </w:pPr>
            <w:sdt>
              <w:sdtPr>
                <w:alias w:val="Tên"/>
                <w:tag w:val="SV_0075"/>
                <w:id w:val="20007"/>
                <w:text w:multiLine="1"/>
              </w:sdtPr>
              <w:sdtContent>
                <w:r>
                  <w:rPr>
                    <w:sz w:val="23"/>
                  </w:rPr>
                  <w:t>kq</w:t>
                </w:r>
              </w:sdtContent>
            </w:sdt>
          </w:p>
        </w:tc>
        <w:tc>
          <w:tcPr>
            <w:tcW w:w="3402" w:type="dxa"/>
            <w:vAlign w:val="center"/>
          </w:tcPr>
          <w:p w14:paraId="1378CC57" wp14:textId="77777777">
            <w:pPr>
              <w:spacing w:after="40" w:line="252" w:lineRule="auto"/>
            </w:pPr>
            <w:sdt>
              <w:sdtPr>
                <w:alias w:val="Lưu thông tin gì"/>
                <w:tag w:val="SV_0076"/>
                <w:id w:val="20008"/>
                <w:text w:multiLine="1"/>
              </w:sdtPr>
              <w:sdtContent>
                <w:r>
                  <w:rPr>
                    <w:sz w:val="23"/>
                  </w:rPr>
                  <w:t>Các nghiệm đã ghi</w:t>
                </w:r>
              </w:sdtContent>
            </w:sdt>
          </w:p>
        </w:tc>
        <w:tc>
          <w:tcPr>
            <w:tcW w:w="3969" w:type="dxa"/>
            <w:vAlign w:val="center"/>
          </w:tcPr>
          <w:p w14:paraId="14DFCE11" wp14:textId="77777777">
            <w:pPr>
              <w:spacing w:after="40" w:line="252" w:lineRule="auto"/>
            </w:pPr>
            <w:sdt>
              <w:sdtPr>
                <w:alias w:val="Điều kiện phải đúng"/>
                <w:tag w:val="SV_0077"/>
                <w:id w:val="20009"/>
                <w:text w:multiLine="1"/>
              </w:sdtPr>
              <w:sdtContent>
                <w:r>
                  <w:rPr>
                    <w:sz w:val="23"/>
                  </w:rPr>
                  <w:t>Lưu bản sao độc lập</w:t>
                </w:r>
              </w:sdtContent>
            </w:sdt>
          </w:p>
        </w:tc>
      </w:tr>
      <w:tr xmlns:wp14="http://schemas.microsoft.com/office/word/2010/wordml" w14:paraId="76DD2032"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28BEBA3C" wp14:textId="77777777">
            <w:pPr>
              <w:spacing w:after="40" w:line="252" w:lineRule="auto"/>
            </w:pPr>
            <w:sdt>
              <w:sdtPr>
                <w:alias w:val="Tên"/>
                <w:tag w:val="SV_0075"/>
                <w:id w:val="20010"/>
                <w:text w:multiLine="1"/>
              </w:sdtPr>
              <w:sdtContent>
                <w:r>
                  <w:rPr>
                    <w:sz w:val="23"/>
                  </w:rPr>
                  <w:t>dem</w:t>
                </w:r>
              </w:sdtContent>
            </w:sdt>
          </w:p>
        </w:tc>
        <w:tc>
          <w:tcPr>
            <w:tcW w:w="3402" w:type="dxa"/>
            <w:vAlign w:val="center"/>
          </w:tcPr>
          <w:p w14:paraId="56B67EE2" wp14:textId="77777777">
            <w:pPr>
              <w:spacing w:after="40" w:line="252" w:lineRule="auto"/>
            </w:pPr>
            <w:sdt>
              <w:sdtPr>
                <w:alias w:val="Lưu thông tin gì"/>
                <w:tag w:val="SV_0076"/>
                <w:id w:val="20011"/>
                <w:text w:multiLine="1"/>
              </w:sdtPr>
              <w:sdtContent>
                <w:r>
                  <w:rPr>
                    <w:sz w:val="23"/>
                  </w:rPr>
                  <w:t>Nút, độ sâu, số phần tử</w:t>
                </w:r>
              </w:sdtContent>
            </w:sdt>
          </w:p>
        </w:tc>
        <w:tc>
          <w:tcPr>
            <w:tcW w:w="3969" w:type="dxa"/>
            <w:vAlign w:val="center"/>
          </w:tcPr>
          <w:p w14:paraId="5C323464" wp14:textId="77777777">
            <w:pPr>
              <w:spacing w:after="40" w:line="252" w:lineRule="auto"/>
            </w:pPr>
            <w:sdt>
              <w:sdtPr>
                <w:alias w:val="Điều kiện phải đúng"/>
                <w:tag w:val="SV_0077"/>
                <w:id w:val="20012"/>
                <w:text w:multiLine="1"/>
              </w:sdtPr>
              <w:sdtContent>
                <w:r>
                  <w:rPr>
                    <w:sz w:val="23"/>
                  </w:rPr>
                  <w:t>Không tham gia quyết định nghiệm</w:t>
                </w:r>
              </w:sdtContent>
            </w:sdt>
          </w:p>
        </w:tc>
      </w:tr>
    </w:tbl>
    <w:p xmlns:wp14="http://schemas.microsoft.com/office/word/2010/wordml" w14:paraId="318E2FBB" wp14:textId="77777777">
      <w:pPr>
        <w:pStyle w:val="169"/>
        <w:spacing w:before="0" w:line="240" w:lineRule="auto"/>
        <w:ind w:firstLine="0"/>
        <w:jc w:val="left"/>
      </w:pPr>
    </w:p>
    <w:p xmlns:wp14="http://schemas.microsoft.com/office/word/2010/wordml" w14:paraId="36C9F46C" wp14:textId="77777777">
      <w:pPr>
        <w:pStyle w:val="169"/>
        <w:spacing w:before="0" w:after="100" w:line="269" w:lineRule="auto"/>
        <w:ind w:firstLine="0"/>
        <w:jc w:val="left"/>
      </w:pPr>
      <w:r>
        <w:rPr>
          <w:b/>
        </w:rPr>
        <w:t>Sơ đồ hoặc ví dụ mô hình</w:t>
      </w:r>
    </w:p>
    <w:p>
      <w:pPr>
        <w:keepNext/>
        <w:jc w:val="center"/>
      </w:pPr>
      <w:r>
        <w:drawing>
          <wp:inline>
            <wp:extent cx="5577840" cy="27889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77840" cy="2788920"/>
                    </a:xfrm>
                    <a:prstGeom prst="rect"/>
                  </pic:spPr>
                </pic:pic>
              </a:graphicData>
            </a:graphic>
          </wp:inline>
        </w:drawing>
      </w:r>
    </w:p>
    <w:p xmlns:wp14="http://schemas.microsoft.com/office/word/2010/wordml" w14:paraId="7CB2A4C1" wp14:textId="77777777">
      <w:pPr>
        <w:pStyle w:val="169"/>
        <w:keepNext/>
        <w:spacing w:before="0" w:after="100" w:line="269" w:lineRule="auto"/>
        <w:ind w:firstLine="0"/>
        <w:jc w:val="left"/>
      </w:pPr>
      <w:sdt>
        <w:sdtPr>
          <w:alias w:val="CHÈN HÌNH 2.1 TỰ VẼ NẾU CẦN VÀ GIẢI THÍCH TRONG VĂN BẢN"/>
          <w:tag w:val="SV_0078"/>
          <w:id w:val="700078"/>
          <w:text w:multiLine="1"/>
        </w:sdtPr>
        <w:sdtContent/>
      </w:sdt>
      <w:r/>
      <w:r>
        <w:br w:type="textWrapping"/>
      </w:r>
      <w:r>
        <w:t>Hình 2.1 Cây chọn số khi n=4.</w:t>
      </w:r>
    </w:p>
    <w:p xmlns:wp14="http://schemas.microsoft.com/office/word/2010/wordml" w14:paraId="6C6771ED" wp14:textId="77777777">
      <w:pPr>
        <w:pStyle w:val="169"/>
        <w:pageBreakBefore/>
        <w:spacing w:before="0" w:after="100" w:line="269" w:lineRule="auto"/>
        <w:ind w:firstLine="0"/>
        <w:jc w:val="center"/>
      </w:pPr>
      <w:r>
        <w:rPr>
          <w:b/>
          <w:sz w:val="28"/>
        </w:rPr>
        <w:t>Cơ sở thuật toán và giới hạn áp dụng</w:t>
      </w:r>
    </w:p>
    <w:p xmlns:wp14="http://schemas.microsoft.com/office/word/2010/wordml" w14:paraId="578A8E01" wp14:textId="77777777">
      <w:pPr>
        <w:pStyle w:val="3"/>
      </w:pPr>
      <w:bookmarkStart w:name="_Toc243125621" w:id="19"/>
      <w:r>
        <w:t>2.3. Nguyên lý thuật toán</w:t>
      </w:r>
      <w:bookmarkEnd w:id="19"/>
    </w:p>
    <w:p xmlns:wp14="http://schemas.microsoft.com/office/word/2010/wordml" w14:paraId="79768E68" wp14:textId="77777777">
      <w:pPr>
        <w:pStyle w:val="4"/>
      </w:pPr>
      <w:r>
        <w:t>2.3.1. Ý tưởng xử lý</w:t>
      </w:r>
    </w:p>
    <w:p xmlns:wp14="http://schemas.microsoft.com/office/word/2010/wordml" w14:paraId="54422803" wp14:textId="77777777">
      <w:pPr>
        <w:pStyle w:val="169"/>
      </w:pPr>
      <w:r>
        <w:t>Mô tả bước lựa chọn/cập nhật cốt lõi của đề; với nhiều phương án theo phiếu, tách từng phương án và điểm khác. Nếu một phương án thì chỉ trình bày phương án đó.</w:t>
      </w:r>
    </w:p>
    <w:p xmlns:wp14="http://schemas.microsoft.com/office/word/2010/wordml" w14:paraId="0905DB3A" wp14:textId="77777777">
      <w:pPr>
        <w:pStyle w:val="169"/>
        <w:spacing w:before="0" w:after="100" w:line="269" w:lineRule="auto"/>
        <w:ind w:firstLine="0"/>
        <w:jc w:val="left"/>
      </w:pPr>
      <w:sdt>
        <w:sdtPr>
          <w:alias w:val="VIẾT VÀ XÓA CÂU HƯỚNG DẪN KHI HOÀN THIỆN"/>
          <w:tag w:val="SV_0079"/>
          <w:id w:val="700079"/>
          <w:text w:multiLine="1"/>
        </w:sdtPr>
        <w:sdtContent>
          <w:r>
            <w:rPr>
              <w:sz w:val="24"/>
            </w:rPr>
            <w:t>Khởi tạo thu_phan_tich(n,n,[]). Nếu con=0 thì ghi bản sao của b. Nếu chưa hết, thử v giảm từ min(con,lontoida) đến 1; thêm v, gọi với con−v và giới hạn v, sau đó pop. Bản mở rộng k dừng nhánh đã đủ k phần tử mà tổng chưa hết.</w:t>
          </w:r>
        </w:sdtContent>
      </w:sdt>
    </w:p>
    <w:p xmlns:wp14="http://schemas.microsoft.com/office/word/2010/wordml" w14:paraId="40B7F545" wp14:textId="77777777">
      <w:pPr>
        <w:pStyle w:val="4"/>
      </w:pPr>
      <w:r>
        <w:t>2.3.2. Điều kiện bắt đầu và kết thúc</w:t>
      </w:r>
    </w:p>
    <w:p xmlns:wp14="http://schemas.microsoft.com/office/word/2010/wordml" w14:paraId="6C49308E" wp14:textId="77777777">
      <w:pPr>
        <w:pStyle w:val="169"/>
      </w:pPr>
      <w:r>
        <w:t>Nêu dữ liệu khởi tạo, điều kiện dừng và kết quả trả về. Với đệ quy/quy hoạch động, nêu cơ sở và quan hệ truy hồi; với cấu trúc, nêu bất biến thao tác.</w:t>
      </w:r>
    </w:p>
    <w:p xmlns:wp14="http://schemas.microsoft.com/office/word/2010/wordml" w14:paraId="4ED8A548" wp14:textId="77777777">
      <w:pPr>
        <w:pStyle w:val="169"/>
        <w:spacing w:before="0" w:after="100" w:line="269" w:lineRule="auto"/>
        <w:ind w:firstLine="0"/>
        <w:jc w:val="left"/>
      </w:pPr>
      <w:sdt>
        <w:sdtPr>
          <w:alias w:val="VIẾT VÀ XÓA CÂU HƯỚNG DẪN KHI HOÀN THIỆN"/>
          <w:tag w:val="SV_0080"/>
          <w:id w:val="700080"/>
          <w:text w:multiLine="1"/>
        </w:sdtPr>
        <w:sdtContent>
          <w:r>
            <w:rPr>
              <w:sz w:val="24"/>
            </w:rPr>
            <w:t>Khởi tạo thu_phan_tich(n,n,[]). Nếu con=0, ghi bản sao khi đủ độ dài k nếu có. Mỗi lời gọi con giảm ít nhất 1 nên dừng. Khi đã đủ k số hạng mà con&gt;0, nhánh không thể cho nghiệm đúng k.</w:t>
          </w:r>
        </w:sdtContent>
      </w:sdt>
    </w:p>
    <w:p xmlns:wp14="http://schemas.microsoft.com/office/word/2010/wordml" w14:paraId="684991FF" wp14:textId="77777777">
      <w:pPr>
        <w:pStyle w:val="3"/>
      </w:pPr>
      <w:bookmarkStart w:name="_Toc243125622" w:id="20"/>
      <w:r>
        <w:t>2.4. Cơ sở đánh giá thời gian và bộ nhớ</w:t>
      </w:r>
      <w:bookmarkEnd w:id="20"/>
    </w:p>
    <w:p xmlns:wp14="http://schemas.microsoft.com/office/word/2010/wordml" w14:paraId="6972D17B" wp14:textId="77777777">
      <w:pPr>
        <w:pStyle w:val="169"/>
      </w:pPr>
      <w:r>
        <w:t>Định nghĩa quy mô và phép toán chính; nêu dự đoán O theo giáo trình cho các phần sẽ cài. Phân biệt bộ nhớ input và bộ nhớ phụ, chi phí lõi và in kết quả. Mọi khẳng định có điều kiện áp dụng cụ thể.</w:t>
      </w:r>
    </w:p>
    <w:p xmlns:wp14="http://schemas.microsoft.com/office/word/2010/wordml" w14:paraId="74DB4076" wp14:textId="77777777">
      <w:pPr>
        <w:pStyle w:val="169"/>
        <w:spacing w:before="0" w:after="100" w:line="269" w:lineRule="auto"/>
        <w:ind w:firstLine="0"/>
        <w:jc w:val="left"/>
      </w:pPr>
      <w:sdt>
        <w:sdtPr>
          <w:alias w:val="VIẾT NỘI DUNG CỦA SINH VIÊN TẠI ĐÂY"/>
          <w:tag w:val="SV_0081"/>
          <w:id w:val="700081"/>
          <w:text w:multiLine="1"/>
        </w:sdtPr>
        <w:sdtContent>
          <w:r>
            <w:rPr>
              <w:sz w:val="24"/>
            </w:rPr>
            <w:t>Gọi N(n) là số lời gọi quay lui, L(n) là tổng độ dài các nghiệm, P(n) là số nghiệm. Khi tắt trace, chi phí tìm và sao chép là O(N(n)+L(n)); L(n)≤nP(n). Ngăn xếp có tối đa n+1 khung kể cả gốc; số phần tử đang chọn tối đa n. Bản cài này lưu toàn bộ kết quả nên không thể chỉ ghi bộ nhớ tổng là O(n).</w:t>
          </w:r>
        </w:sdtContent>
      </w:sdt>
    </w:p>
    <w:p xmlns:wp14="http://schemas.microsoft.com/office/word/2010/wordml" w14:paraId="1A44D479" wp14:textId="77777777">
      <w:pPr>
        <w:pStyle w:val="169"/>
        <w:spacing w:before="0" w:after="100" w:line="269" w:lineRule="auto"/>
        <w:ind w:firstLine="0"/>
        <w:jc w:val="left"/>
      </w:pPr>
      <w:r>
        <w:rPr>
          <w:b/>
        </w:rPr>
        <w:t>Giả mã nền tảng</w:t>
      </w:r>
    </w:p>
    <w:p xmlns:wp14="http://schemas.microsoft.com/office/word/2010/wordml" w14:paraId="5D97E51F" wp14:textId="77777777">
      <w:pPr>
        <w:pStyle w:val="169"/>
        <w:spacing w:before="0" w:after="100" w:line="269" w:lineRule="auto"/>
        <w:ind w:firstLine="0"/>
        <w:jc w:val="left"/>
      </w:pPr>
      <w:sdt>
        <w:sdtPr>
          <w:alias w:val="CHÈN GIẢ MÃ ĐÚNG THUẬT TOÁN; GHI NGUỒN VÀ PHẦN ĐIỀU CHỈNH"/>
          <w:tag w:val="SV_0082"/>
          <w:id w:val="700082"/>
          <w:text w:multiLine="1"/>
        </w:sdtPr>
        <w:sdtContent>
          <w:r>
            <w:rPr>
              <w:sz w:val="24"/>
            </w:rPr>
            <w:t>Cơ sở là trường hợp dừng của đệ quy và bước hoàn tác của quay lui [1, mục 3.3–3.4, trang in 69,72]. Trạng thái riêng của bài là (con,lontoida,b). Đặt giới hạn mới bằng v bảo toàn thứ tự không tăng; thử v giảm dần quyết định thứ tự các nghiệm.</w:t>
          </w:r>
        </w:sdtContent>
      </w:sdt>
    </w:p>
    <w:p xmlns:wp14="http://schemas.microsoft.com/office/word/2010/wordml" w14:paraId="273DB4D3" wp14:textId="77777777">
      <w:pPr>
        <w:pStyle w:val="2"/>
        <w:keepNext w:val="0"/>
        <w:spacing w:before="0" w:after="320"/>
      </w:pPr>
      <w:bookmarkStart w:name="_Toc243125623" w:id="21"/>
      <w:r>
        <w:t>CHƯƠNG 3. PHÂN TÍCH, THIẾT KẾ VÀ CÀI ĐẶT</w:t>
      </w:r>
      <w:bookmarkEnd w:id="21"/>
    </w:p>
    <w:p xmlns:wp14="http://schemas.microsoft.com/office/word/2010/wordml" w14:paraId="054EBEF9" wp14:textId="77777777">
      <w:pPr>
        <w:pStyle w:val="3"/>
      </w:pPr>
      <w:bookmarkStart w:name="_Toc243125624" w:id="22"/>
      <w:r>
        <w:t>3.1. Phân tích yêu cầu chương trình</w:t>
      </w:r>
      <w:bookmarkEnd w:id="22"/>
    </w:p>
    <w:p xmlns:wp14="http://schemas.microsoft.com/office/word/2010/wordml" w14:paraId="39011267" wp14:textId="77777777">
      <w:pPr>
        <w:pStyle w:val="4"/>
      </w:pPr>
      <w:r>
        <w:t>3.1.1. Hợp đồng input/output</w:t>
      </w:r>
    </w:p>
    <w:p xmlns:wp14="http://schemas.microsoft.com/office/word/2010/wordml" w14:paraId="792BB8E1" wp14:textId="77777777">
      <w:pPr>
        <w:pStyle w:val="169"/>
      </w:pPr>
      <w:r>
        <w:t>Viết hợp đồng hàm bằng tên biến thật, điều kiện đầu vào, giá trị trả và lỗi. Đối chiếu từng output với phiếu.</w:t>
      </w:r>
    </w:p>
    <w:p xmlns:wp14="http://schemas.microsoft.com/office/word/2010/wordml" w14:paraId="1D608A2C" wp14:textId="77777777">
      <w:pPr>
        <w:pStyle w:val="169"/>
        <w:spacing w:before="0" w:after="100" w:line="269" w:lineRule="auto"/>
        <w:ind w:firstLine="0"/>
        <w:jc w:val="left"/>
      </w:pPr>
      <w:sdt>
        <w:sdtPr>
          <w:alias w:val="VIẾT VÀ XÓA CÂU HƯỚNG DẪN KHI HOÀN THIỆN"/>
          <w:tag w:val="SV_0083"/>
          <w:id w:val="700083"/>
          <w:text w:multiLine="1"/>
        </w:sdtPr>
        <w:sdtContent>
          <w:r>
            <w:rPr>
              <w:sz w:val="24"/>
            </w:rPr>
            <w:t>phan_tich_so(n, *, lan_vet=False, k=None) kiểm tra n,k, khởi tạo trạng thái và trả dict {nghiem,so_cach,dem,vet}. thu_phan_tich(con,lontoida,b,kq,dem,vet=None,k=None) là hàm nội bộ, cập nhật các danh sách/bộ đếm và trả None; b được khôi phục khi hàm kết thúc. kiem_tra_phan_tich(b,n) chỉ kiểm nghiệm, trả bool và không sửa b.</w:t>
          </w:r>
        </w:sdtContent>
      </w:sdt>
    </w:p>
    <w:p xmlns:wp14="http://schemas.microsoft.com/office/word/2010/wordml" w14:paraId="1BA18C55" wp14:textId="77777777">
      <w:pPr>
        <w:pStyle w:val="4"/>
      </w:pPr>
      <w:r>
        <w:t>3.1.2. Kiểm tra đầu vào</w:t>
      </w:r>
    </w:p>
    <w:p xmlns:wp14="http://schemas.microsoft.com/office/word/2010/wordml" w14:paraId="1F916442" wp14:textId="77777777">
      <w:pPr>
        <w:pStyle w:val="169"/>
      </w:pPr>
      <w:r>
        <w:t>Chỉ rõ điều kiện cần xác thực và hành vi khi vi phạm. Phân biệt bài toán hợp lệ không có nghiệm với input sai.</w:t>
      </w:r>
    </w:p>
    <w:p xmlns:wp14="http://schemas.microsoft.com/office/word/2010/wordml" w14:paraId="27C0077A" wp14:textId="77777777">
      <w:pPr>
        <w:pStyle w:val="169"/>
        <w:spacing w:before="0" w:after="100" w:line="269" w:lineRule="auto"/>
        <w:ind w:firstLine="0"/>
        <w:jc w:val="left"/>
      </w:pPr>
      <w:sdt>
        <w:sdtPr>
          <w:alias w:val="VIẾT VÀ XÓA CÂU HƯỚNG DẪN KHI HOÀN THIỆN"/>
          <w:tag w:val="SV_0084"/>
          <w:id w:val="700084"/>
          <w:text w:multiLine="1"/>
        </w:sdtPr>
        <w:sdtContent>
          <w:r>
            <w:rPr>
              <w:sz w:val="24"/>
            </w:rPr>
            <w:t>Kiểm tra đầu vào tại hàm công khai trước khi đệ quy. Chỉ chấp nhận type(x) is int để không nhận True/False như số nguyên. CLI hiển thị thông báo input không hợp lệ và mã thoát 2; runner kiểm thử trả 1 nếu có ca FAIL. Một ca cố ý input sai đạt PASS khi chương trình từ chối đúng.</w:t>
          </w:r>
        </w:sdtContent>
      </w:sdt>
    </w:p>
    <w:p xmlns:wp14="http://schemas.microsoft.com/office/word/2010/wordml" w14:paraId="0CEBA273" wp14:textId="77777777">
      <w:pPr>
        <w:pStyle w:val="3"/>
      </w:pPr>
      <w:bookmarkStart w:name="_Toc243125625" w:id="23"/>
      <w:r>
        <w:t>3.2. Thiết kế các hàm và dữ liệu</w:t>
      </w:r>
      <w:bookmarkEnd w:id="23"/>
    </w:p>
    <w:p xmlns:wp14="http://schemas.microsoft.com/office/word/2010/wordml" w14:paraId="46C3C20F" wp14:textId="77777777">
      <w:pPr>
        <w:pStyle w:val="169"/>
      </w:pPr>
      <w:r>
        <w:t>Nêu tên hàm, tham số, giá trị trả về và trách nhiệm. Chỉ ra phần bắt buộc tự cài và công cụ hỗ trợ có sẵn. Tên hàm trong bảng phải có trong mã thật.</w:t>
      </w:r>
    </w:p>
    <w:p xmlns:wp14="http://schemas.microsoft.com/office/word/2010/wordml" w14:paraId="5EF8A0B3" wp14:textId="77777777">
      <w:pPr>
        <w:pStyle w:val="169"/>
        <w:spacing w:before="0" w:after="100" w:line="269" w:lineRule="auto"/>
        <w:ind w:firstLine="0"/>
        <w:jc w:val="left"/>
      </w:pPr>
      <w:sdt>
        <w:sdtPr>
          <w:alias w:val="VIẾT NỘI DUNG CỦA SINH VIÊN TẠI ĐÂY"/>
          <w:tag w:val="SV_0085"/>
          <w:id w:val="700085"/>
          <w:text w:multiLine="1"/>
        </w:sdtPr>
        <w:sdtContent>
          <w:r>
            <w:rPr>
              <w:sz w:val="24"/>
            </w:rPr>
            <w:t>Các tệp src/, demo.py, test/run_tests.py và survey.py lần lượt đảm nhiệm thuật toán, giao tiếp, kiểm thử và khảo sát. Tên hàm, tham số và kết quả trong các bảng dưới đối chiếu với mã Python kèm theo. Thư viện chuẩn chỉ hỗ trợ nhập/xuất, tổ chức dữ liệu và kiểm thử; thuật toán chính được cài bằng các bước của phiếu.</w:t>
          </w:r>
        </w:sdtContent>
      </w:sdt>
    </w:p>
    <w:p xmlns:wp14="http://schemas.microsoft.com/office/word/2010/wordml" w14:paraId="0339D869" wp14:textId="77777777">
      <w:pPr>
        <w:pStyle w:val="174"/>
        <w:spacing w:before="80" w:after="100" w:line="269" w:lineRule="auto"/>
      </w:pPr>
      <w:bookmarkStart w:name="_Toc243125654" w:id="24"/>
      <w:r>
        <w:t>Bảng 3.1 Tổ chức các hàm và tệp</w:t>
      </w:r>
      <w:bookmarkEnd w:id="24"/>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1701"/>
        <w:gridCol w:w="2268"/>
        <w:gridCol w:w="2268"/>
        <w:gridCol w:w="2835"/>
      </w:tblGrid>
      <w:tr xmlns:wp14="http://schemas.microsoft.com/office/word/2010/wordml" w14:paraId="352AE28E" wp14:textId="77777777">
        <w:tblPrEx>
          <w:tblCellMar>
            <w:top w:w="70" w:type="dxa"/>
            <w:left w:w="70" w:type="dxa"/>
            <w:bottom w:w="70" w:type="dxa"/>
            <w:right w:w="70" w:type="dxa"/>
          </w:tblCellMar>
        </w:tblPrEx>
        <w:trPr>
          <w:cantSplit/>
          <w:tblHeader/>
        </w:trPr>
        <w:tc>
          <w:tcPr>
            <w:tcW w:w="1701" w:type="dxa"/>
            <w:shd w:val="clear" w:color="auto" w:fill="E8EBEF"/>
            <w:vAlign w:val="center"/>
          </w:tcPr>
          <w:p w14:paraId="5D2FDE67" wp14:textId="77777777">
            <w:pPr>
              <w:spacing w:after="40" w:line="252" w:lineRule="auto"/>
            </w:pPr>
            <w:r>
              <w:rPr>
                <w:b/>
                <w:sz w:val="23"/>
              </w:rPr>
              <w:t>Hàm / tệp</w:t>
            </w:r>
          </w:p>
        </w:tc>
        <w:tc>
          <w:tcPr>
            <w:tcW w:w="2268" w:type="dxa"/>
            <w:shd w:val="clear" w:color="auto" w:fill="E8EBEF"/>
            <w:vAlign w:val="center"/>
          </w:tcPr>
          <w:p w14:paraId="10740059" wp14:textId="77777777">
            <w:pPr>
              <w:spacing w:after="40" w:line="252" w:lineRule="auto"/>
            </w:pPr>
            <w:r>
              <w:rPr>
                <w:b/>
                <w:sz w:val="23"/>
              </w:rPr>
              <w:t>Input</w:t>
            </w:r>
          </w:p>
        </w:tc>
        <w:tc>
          <w:tcPr>
            <w:tcW w:w="2268" w:type="dxa"/>
            <w:shd w:val="clear" w:color="auto" w:fill="E8EBEF"/>
            <w:vAlign w:val="center"/>
          </w:tcPr>
          <w:p w14:paraId="4D3E022A" wp14:textId="77777777">
            <w:pPr>
              <w:spacing w:after="40" w:line="252" w:lineRule="auto"/>
            </w:pPr>
            <w:r>
              <w:rPr>
                <w:b/>
                <w:sz w:val="23"/>
              </w:rPr>
              <w:t>Output</w:t>
            </w:r>
          </w:p>
        </w:tc>
        <w:tc>
          <w:tcPr>
            <w:tcW w:w="2835" w:type="dxa"/>
            <w:shd w:val="clear" w:color="auto" w:fill="E8EBEF"/>
            <w:vAlign w:val="center"/>
          </w:tcPr>
          <w:p w14:paraId="5EE5E910" wp14:textId="77777777">
            <w:pPr>
              <w:spacing w:after="40" w:line="252" w:lineRule="auto"/>
            </w:pPr>
            <w:r>
              <w:rPr>
                <w:b/>
                <w:sz w:val="23"/>
              </w:rPr>
              <w:t>Vai trò và phần tự cài</w:t>
            </w:r>
          </w:p>
        </w:tc>
      </w:tr>
      <w:tr xmlns:wp14="http://schemas.microsoft.com/office/word/2010/wordml" w14:paraId="7B4EF63A"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49422FF6" wp14:textId="77777777">
            <w:pPr>
              <w:spacing w:after="40" w:line="252" w:lineRule="auto"/>
            </w:pPr>
            <w:sdt>
              <w:sdtPr>
                <w:alias w:val="Hàm chính"/>
                <w:tag w:val="SV_0086"/>
                <w:id w:val="700086"/>
                <w:text w:multiLine="1"/>
              </w:sdtPr>
              <w:sdtContent>
                <w:r>
                  <w:rPr>
                    <w:sz w:val="23"/>
                  </w:rPr>
                  <w:t>phan_tich_so(n,…)</w:t>
                </w:r>
              </w:sdtContent>
            </w:sdt>
          </w:p>
        </w:tc>
        <w:tc>
          <w:tcPr>
            <w:tcW w:w="2268" w:type="dxa"/>
            <w:vAlign w:val="center"/>
          </w:tcPr>
          <w:p w14:paraId="0B36CA0F" wp14:textId="77777777">
            <w:pPr>
              <w:spacing w:after="40" w:line="252" w:lineRule="auto"/>
            </w:pPr>
            <w:sdt>
              <w:sdtPr>
                <w:alias w:val="Tham số"/>
                <w:tag w:val="SV_0087"/>
                <w:id w:val="700087"/>
                <w:text w:multiLine="1"/>
              </w:sdtPr>
              <w:sdtContent>
                <w:r>
                  <w:rPr>
                    <w:sz w:val="23"/>
                  </w:rPr>
                  <w:t>n,k hợp lệ</w:t>
                </w:r>
              </w:sdtContent>
            </w:sdt>
          </w:p>
        </w:tc>
        <w:tc>
          <w:tcPr>
            <w:tcW w:w="2268" w:type="dxa"/>
            <w:vAlign w:val="center"/>
          </w:tcPr>
          <w:p w14:paraId="4FF2652F" wp14:textId="77777777">
            <w:pPr>
              <w:spacing w:after="40" w:line="252" w:lineRule="auto"/>
            </w:pPr>
            <w:sdt>
              <w:sdtPr>
                <w:alias w:val="Giá trị"/>
                <w:tag w:val="SV_0088"/>
                <w:id w:val="700088"/>
                <w:text w:multiLine="1"/>
              </w:sdtPr>
              <w:sdtContent>
                <w:r>
                  <w:rPr>
                    <w:sz w:val="23"/>
                  </w:rPr>
                  <w:t>Dict nghiệm, số cách, đếm, trace</w:t>
                </w:r>
              </w:sdtContent>
            </w:sdt>
          </w:p>
        </w:tc>
        <w:tc>
          <w:tcPr>
            <w:tcW w:w="2835" w:type="dxa"/>
            <w:vAlign w:val="center"/>
          </w:tcPr>
          <w:p w14:paraId="21209DB5" wp14:textId="77777777">
            <w:pPr>
              <w:spacing w:after="40" w:line="252" w:lineRule="auto"/>
            </w:pPr>
            <w:sdt>
              <w:sdtPr>
                <w:alias w:val="Bước phiếu tương ứng"/>
                <w:tag w:val="SV_0089"/>
                <w:id w:val="700089"/>
                <w:text w:multiLine="1"/>
              </w:sdtPr>
              <w:sdtContent>
                <w:r>
                  <w:rPr>
                    <w:sz w:val="23"/>
                  </w:rPr>
                  <w:t>Khởi tạo và gọi quay lui</w:t>
                </w:r>
              </w:sdtContent>
            </w:sdt>
          </w:p>
        </w:tc>
      </w:tr>
      <w:tr xmlns:wp14="http://schemas.microsoft.com/office/word/2010/wordml" w14:paraId="401C2C5D"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1F49083B" wp14:textId="77777777">
            <w:pPr>
              <w:spacing w:after="40" w:line="252" w:lineRule="auto"/>
            </w:pPr>
            <w:sdt>
              <w:sdtPr>
                <w:alias w:val="Hàm hỗ trợ"/>
                <w:tag w:val="SV_0090"/>
                <w:id w:val="700090"/>
                <w:text w:multiLine="1"/>
              </w:sdtPr>
              <w:sdtContent>
                <w:r>
                  <w:rPr>
                    <w:sz w:val="23"/>
                  </w:rPr>
                  <w:t>thu_phan_tich(con,lontoida,b,…)</w:t>
                </w:r>
              </w:sdtContent>
            </w:sdt>
          </w:p>
        </w:tc>
        <w:tc>
          <w:tcPr>
            <w:tcW w:w="2268" w:type="dxa"/>
            <w:vAlign w:val="center"/>
          </w:tcPr>
          <w:p w14:paraId="4FCD8E55" wp14:textId="77777777">
            <w:pPr>
              <w:spacing w:after="40" w:line="252" w:lineRule="auto"/>
            </w:pPr>
            <w:sdt>
              <w:sdtPr>
                <w:alias w:val="Tham số"/>
                <w:tag w:val="SV_0091"/>
                <w:id w:val="700091"/>
                <w:text w:multiLine="1"/>
              </w:sdtPr>
              <w:sdtContent>
                <w:r>
                  <w:rPr>
                    <w:sz w:val="23"/>
                  </w:rPr>
                  <w:t>Trạng thái hợp lệ</w:t>
                </w:r>
              </w:sdtContent>
            </w:sdt>
          </w:p>
        </w:tc>
        <w:tc>
          <w:tcPr>
            <w:tcW w:w="2268" w:type="dxa"/>
            <w:vAlign w:val="center"/>
          </w:tcPr>
          <w:p w14:paraId="1BDA36FC" wp14:textId="77777777">
            <w:pPr>
              <w:spacing w:after="40" w:line="252" w:lineRule="auto"/>
            </w:pPr>
            <w:sdt>
              <w:sdtPr>
                <w:alias w:val="Giá trị"/>
                <w:tag w:val="SV_0092"/>
                <w:id w:val="700092"/>
                <w:text w:multiLine="1"/>
              </w:sdtPr>
              <w:sdtContent>
                <w:r>
                  <w:rPr>
                    <w:sz w:val="23"/>
                  </w:rPr>
                  <w:t>Ghi nghiệm, hoàn tác b</w:t>
                </w:r>
              </w:sdtContent>
            </w:sdt>
          </w:p>
        </w:tc>
        <w:tc>
          <w:tcPr>
            <w:tcW w:w="2835" w:type="dxa"/>
            <w:vAlign w:val="center"/>
          </w:tcPr>
          <w:p w14:paraId="1D7C2ECD" wp14:textId="77777777">
            <w:pPr>
              <w:spacing w:after="40" w:line="252" w:lineRule="auto"/>
            </w:pPr>
            <w:sdt>
              <w:sdtPr>
                <w:alias w:val="Bước tương ứng"/>
                <w:tag w:val="SV_0093"/>
                <w:id w:val="700093"/>
                <w:text w:multiLine="1"/>
              </w:sdtPr>
              <w:sdtContent>
                <w:r>
                  <w:rPr>
                    <w:sz w:val="23"/>
                  </w:rPr>
                  <w:t>Chọn v giảm, đệ quy, pop</w:t>
                </w:r>
              </w:sdtContent>
            </w:sdt>
          </w:p>
        </w:tc>
      </w:tr>
      <w:tr xmlns:wp14="http://schemas.microsoft.com/office/word/2010/wordml" w14:paraId="76062AF6"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13DEC6FA" wp14:textId="77777777">
            <w:pPr>
              <w:spacing w:after="40" w:line="252" w:lineRule="auto"/>
            </w:pPr>
            <w:sdt>
              <w:sdtPr>
                <w:alias w:val="Hàm kiểm tra"/>
                <w:tag w:val="SV_0094"/>
                <w:id w:val="700094"/>
                <w:text w:multiLine="1"/>
              </w:sdtPr>
              <w:sdtContent>
                <w:r>
                  <w:rPr>
                    <w:sz w:val="23"/>
                  </w:rPr>
                  <w:t>kiem_tra_phan_tich(b,n)</w:t>
                </w:r>
              </w:sdtContent>
            </w:sdt>
          </w:p>
        </w:tc>
        <w:tc>
          <w:tcPr>
            <w:tcW w:w="2268" w:type="dxa"/>
            <w:vAlign w:val="center"/>
          </w:tcPr>
          <w:p w14:paraId="64841A78" wp14:textId="77777777">
            <w:pPr>
              <w:spacing w:after="40" w:line="252" w:lineRule="auto"/>
            </w:pPr>
            <w:sdt>
              <w:sdtPr>
                <w:alias w:val="Tham số"/>
                <w:tag w:val="SV_0095"/>
                <w:id w:val="700095"/>
                <w:text w:multiLine="1"/>
              </w:sdtPr>
              <w:sdtContent>
                <w:r>
                  <w:rPr>
                    <w:sz w:val="23"/>
                  </w:rPr>
                  <w:t>b và n</w:t>
                </w:r>
              </w:sdtContent>
            </w:sdt>
          </w:p>
        </w:tc>
        <w:tc>
          <w:tcPr>
            <w:tcW w:w="2268" w:type="dxa"/>
            <w:vAlign w:val="center"/>
          </w:tcPr>
          <w:p w14:paraId="3AF84988" wp14:textId="77777777">
            <w:pPr>
              <w:spacing w:after="40" w:line="252" w:lineRule="auto"/>
            </w:pPr>
            <w:sdt>
              <w:sdtPr>
                <w:alias w:val="Chấp nhận/từ chối"/>
                <w:tag w:val="SV_0096"/>
                <w:id w:val="700096"/>
                <w:text w:multiLine="1"/>
              </w:sdtPr>
              <w:sdtContent>
                <w:r>
                  <w:rPr>
                    <w:sz w:val="23"/>
                  </w:rPr>
                  <w:t>bool</w:t>
                </w:r>
              </w:sdtContent>
            </w:sdt>
          </w:p>
        </w:tc>
        <w:tc>
          <w:tcPr>
            <w:tcW w:w="2835" w:type="dxa"/>
            <w:vAlign w:val="center"/>
          </w:tcPr>
          <w:p w14:paraId="6229BB60" wp14:textId="77777777">
            <w:pPr>
              <w:spacing w:after="40" w:line="252" w:lineRule="auto"/>
            </w:pPr>
            <w:sdt>
              <w:sdtPr>
                <w:alias w:val="Lớp nhập hoặc điều kiện nghiệm"/>
                <w:tag w:val="SV_0097"/>
                <w:id w:val="700097"/>
                <w:text w:multiLine="1"/>
              </w:sdtPr>
              <w:sdtContent>
                <w:r>
                  <w:rPr>
                    <w:sz w:val="23"/>
                  </w:rPr>
                  <w:t>Kiểm dương, tổng, thứ tự</w:t>
                </w:r>
              </w:sdtContent>
            </w:sdt>
          </w:p>
        </w:tc>
      </w:tr>
    </w:tbl>
    <w:p xmlns:wp14="http://schemas.microsoft.com/office/word/2010/wordml" w14:paraId="65AB1E72" wp14:textId="77777777">
      <w:pPr>
        <w:pStyle w:val="169"/>
        <w:spacing w:before="0" w:line="240" w:lineRule="auto"/>
        <w:ind w:firstLine="0"/>
        <w:jc w:val="left"/>
      </w:pPr>
    </w:p>
    <w:p xmlns:wp14="http://schemas.microsoft.com/office/word/2010/wordml" w14:paraId="70BBD7A6" wp14:textId="77777777">
      <w:pPr>
        <w:pStyle w:val="169"/>
        <w:spacing w:before="0" w:after="100" w:line="269" w:lineRule="auto"/>
        <w:ind w:firstLine="0"/>
        <w:jc w:val="left"/>
      </w:pPr>
      <w:r>
        <w:rPr>
          <w:b/>
        </w:rPr>
        <w:t>Sơ đồ xử lý</w:t>
      </w:r>
    </w:p>
    <w:p xmlns:wp14="http://schemas.microsoft.com/office/word/2010/wordml" w14:paraId="714CEC25" wp14:textId="77777777">
      <w:pPr>
        <w:pStyle w:val="169"/>
        <w:spacing w:before="0" w:after="100" w:line="269" w:lineRule="auto"/>
        <w:ind w:firstLine="0"/>
        <w:jc w:val="left"/>
      </w:pPr>
      <w:sdt>
        <w:sdtPr>
          <w:alias w:val="CHÈN HÌNH 3.1 THỂ HIỆN NHẬP → KIỂM TRA → HÀM THUẬT TOÁN → OUTPUT"/>
          <w:tag w:val="SV_0098"/>
          <w:id w:val="700098"/>
          <w:text w:multiLine="1"/>
        </w:sdtPr>
        <w:sdtContent>
          <w:r>
            <w:rPr>
              <w:sz w:val="24"/>
            </w:rPr>
            <w:t>Nhập n,k → kiểm tra miền và kiểu → phan_tich_so → thu_phan_tich → xuất nghiệm và số cách.</w:t>
          </w:r>
        </w:sdtContent>
      </w:sdt>
    </w:p>
    <w:p xmlns:wp14="http://schemas.microsoft.com/office/word/2010/wordml" w14:paraId="2F0C3690" wp14:textId="77777777">
      <w:pPr>
        <w:pStyle w:val="169"/>
        <w:pageBreakBefore/>
        <w:spacing w:before="0" w:after="100" w:line="269" w:lineRule="auto"/>
        <w:ind w:firstLine="0"/>
        <w:jc w:val="center"/>
      </w:pPr>
      <w:r>
        <w:rPr>
          <w:b/>
          <w:sz w:val="28"/>
        </w:rPr>
        <w:t>Cài đặt phần quyết định</w:t>
      </w:r>
    </w:p>
    <w:p xmlns:wp14="http://schemas.microsoft.com/office/word/2010/wordml" w14:paraId="0295F42E" wp14:textId="77777777">
      <w:pPr>
        <w:pStyle w:val="174"/>
        <w:spacing w:before="0" w:after="100" w:line="269" w:lineRule="auto"/>
        <w:jc w:val="left"/>
      </w:pPr>
      <w:bookmarkStart w:name="_Toc243125655" w:id="25"/>
      <w:r>
        <w:t>Bảng 3.2 Tiền điều kiện và hậu điều kiện của các hàm</w:t>
      </w:r>
      <w:bookmarkEnd w:id="25"/>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2268"/>
        <w:gridCol w:w="2268"/>
        <w:gridCol w:w="2268"/>
        <w:gridCol w:w="2268"/>
      </w:tblGrid>
      <w:tr xmlns:wp14="http://schemas.microsoft.com/office/word/2010/wordml" w14:paraId="5B51337B"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blHeader/>
        </w:trPr>
        <w:tc>
          <w:tcPr>
            <w:tcW w:w="2268" w:type="dxa"/>
            <w:shd w:val="clear" w:color="auto" w:fill="E8EBEF"/>
            <w:vAlign w:val="center"/>
          </w:tcPr>
          <w:p w14:paraId="4DC52F39" wp14:textId="77777777">
            <w:pPr>
              <w:spacing w:after="60" w:line="259" w:lineRule="auto"/>
            </w:pPr>
            <w:r>
              <w:rPr>
                <w:b/>
                <w:sz w:val="23"/>
              </w:rPr>
              <w:t>Hàm và chữ ký</w:t>
            </w:r>
          </w:p>
        </w:tc>
        <w:tc>
          <w:tcPr>
            <w:tcW w:w="2268" w:type="dxa"/>
            <w:shd w:val="clear" w:color="auto" w:fill="E8EBEF"/>
            <w:vAlign w:val="center"/>
          </w:tcPr>
          <w:p w14:paraId="20B1857D" wp14:textId="77777777">
            <w:pPr>
              <w:spacing w:after="60" w:line="259" w:lineRule="auto"/>
            </w:pPr>
            <w:r>
              <w:rPr>
                <w:b/>
                <w:sz w:val="23"/>
              </w:rPr>
              <w:t>Tiền điều kiện</w:t>
            </w:r>
          </w:p>
        </w:tc>
        <w:tc>
          <w:tcPr>
            <w:tcW w:w="2268" w:type="dxa"/>
            <w:shd w:val="clear" w:color="auto" w:fill="E8EBEF"/>
            <w:vAlign w:val="center"/>
          </w:tcPr>
          <w:p w14:paraId="555AC67B" wp14:textId="77777777">
            <w:pPr>
              <w:spacing w:after="60" w:line="259" w:lineRule="auto"/>
            </w:pPr>
            <w:r>
              <w:rPr>
                <w:b/>
                <w:sz w:val="23"/>
              </w:rPr>
              <w:t>Hậu điều kiện</w:t>
            </w:r>
          </w:p>
        </w:tc>
        <w:tc>
          <w:tcPr>
            <w:tcW w:w="2268" w:type="dxa"/>
            <w:shd w:val="clear" w:color="auto" w:fill="E8EBEF"/>
            <w:vAlign w:val="center"/>
          </w:tcPr>
          <w:p w14:paraId="167D2DC2" wp14:textId="77777777">
            <w:pPr>
              <w:spacing w:after="60" w:line="259" w:lineRule="auto"/>
            </w:pPr>
            <w:r>
              <w:rPr>
                <w:b/>
                <w:sz w:val="23"/>
              </w:rPr>
              <w:t>Lỗi hoặc trường hợp đặc biệt</w:t>
            </w:r>
          </w:p>
        </w:tc>
      </w:tr>
      <w:tr xmlns:wp14="http://schemas.microsoft.com/office/word/2010/wordml" w14:paraId="757C6955"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2268" w:type="dxa"/>
            <w:vAlign w:val="center"/>
          </w:tcPr>
          <w:p w14:paraId="5530E4E0" wp14:textId="77777777">
            <w:pPr>
              <w:spacing w:after="60" w:line="259" w:lineRule="auto"/>
            </w:pPr>
            <w:sdt>
              <w:sdtPr>
                <w:alias w:val="HÀM CHÍNH VÀ ĐỐI SỐ"/>
                <w:tag w:val="SV_0099"/>
                <w:id w:val="700099"/>
                <w:text w:multiLine="1"/>
              </w:sdtPr>
              <w:sdtContent>
                <w:r>
                  <w:rPr>
                    <w:sz w:val="23"/>
                  </w:rPr>
                  <w:t>phan_tich_so(n, *, lan_vet=False, k=None)</w:t>
                </w:r>
              </w:sdtContent>
            </w:sdt>
          </w:p>
        </w:tc>
        <w:tc>
          <w:tcPr>
            <w:tcW w:w="2268" w:type="dxa"/>
            <w:vAlign w:val="center"/>
          </w:tcPr>
          <w:p w14:paraId="4FC9547E" wp14:textId="77777777">
            <w:pPr>
              <w:spacing w:after="60" w:line="259" w:lineRule="auto"/>
            </w:pPr>
            <w:sdt>
              <w:sdtPr>
                <w:alias w:val="ĐIỀU KIỆN TRƯỚC KHI GỌI"/>
                <w:tag w:val="SV_0100"/>
                <w:id w:val="700100"/>
                <w:text w:multiLine="1"/>
              </w:sdtPr>
              <w:sdtContent>
                <w:r>
                  <w:rPr>
                    <w:sz w:val="23"/>
                  </w:rPr>
                  <w:t>n nguyên 1..20; k trống hoặc nguyên 1..n</w:t>
                </w:r>
              </w:sdtContent>
            </w:sdt>
          </w:p>
        </w:tc>
        <w:tc>
          <w:tcPr>
            <w:tcW w:w="2268" w:type="dxa"/>
            <w:vAlign w:val="center"/>
          </w:tcPr>
          <w:p w14:paraId="79BB4DEC" wp14:textId="77777777">
            <w:pPr>
              <w:spacing w:after="60" w:line="259" w:lineRule="auto"/>
            </w:pPr>
            <w:sdt>
              <w:sdtPr>
                <w:alias w:val="KẾT QUẢ VÀ THAY ĐỔI SAU GỌI"/>
                <w:tag w:val="SV_0101"/>
                <w:id w:val="700101"/>
                <w:text w:multiLine="1"/>
              </w:sdtPr>
              <w:sdtContent>
                <w:r>
                  <w:rPr>
                    <w:sz w:val="23"/>
                  </w:rPr>
                  <w:t>Trả nghiệm, số cách, bộ đếm, trace; không giữ trạng thái lần trước</w:t>
                </w:r>
              </w:sdtContent>
            </w:sdt>
          </w:p>
        </w:tc>
        <w:tc>
          <w:tcPr>
            <w:tcW w:w="2268" w:type="dxa"/>
            <w:vAlign w:val="center"/>
          </w:tcPr>
          <w:p w14:paraId="21A94302" wp14:textId="77777777">
            <w:pPr>
              <w:spacing w:after="60" w:line="259" w:lineRule="auto"/>
            </w:pPr>
            <w:sdt>
              <w:sdtPr>
                <w:alias w:val="HÀNH VI THEO PHIẾU"/>
                <w:tag w:val="SV_0102"/>
                <w:id w:val="700102"/>
                <w:text w:multiLine="1"/>
              </w:sdtPr>
              <w:sdtContent>
                <w:r>
                  <w:rPr>
                    <w:sz w:val="23"/>
                  </w:rPr>
                  <w:t>ValueError nếu n/k sai; n=1 có [1]</w:t>
                </w:r>
              </w:sdtContent>
            </w:sdt>
          </w:p>
        </w:tc>
      </w:tr>
      <w:tr xmlns:wp14="http://schemas.microsoft.com/office/word/2010/wordml" w14:paraId="5B861F81"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2268" w:type="dxa"/>
            <w:vAlign w:val="center"/>
          </w:tcPr>
          <w:p w14:paraId="40E1D844" wp14:textId="77777777">
            <w:pPr>
              <w:spacing w:after="60" w:line="259" w:lineRule="auto"/>
            </w:pPr>
            <w:sdt>
              <w:sdtPr>
                <w:alias w:val="HÀM HỖ TRỢ NẾU CÓ"/>
                <w:tag w:val="SV_0103"/>
                <w:id w:val="700103"/>
                <w:text w:multiLine="1"/>
              </w:sdtPr>
              <w:sdtContent>
                <w:r>
                  <w:rPr>
                    <w:sz w:val="23"/>
                  </w:rPr>
                  <w:t>thu_phan_tich(con,lontoida,b,kq,dem,vet,k)</w:t>
                </w:r>
              </w:sdtContent>
            </w:sdt>
          </w:p>
        </w:tc>
        <w:tc>
          <w:tcPr>
            <w:tcW w:w="2268" w:type="dxa"/>
            <w:vAlign w:val="center"/>
          </w:tcPr>
          <w:p w14:paraId="3332823E" wp14:textId="77777777">
            <w:pPr>
              <w:spacing w:after="60" w:line="259" w:lineRule="auto"/>
            </w:pPr>
            <w:sdt>
              <w:sdtPr>
                <w:alias w:val="TIỀN ĐIỀU KIỆN"/>
                <w:tag w:val="SV_0104"/>
                <w:id w:val="700104"/>
                <w:text w:multiLine="1"/>
              </w:sdtPr>
              <w:sdtContent>
                <w:r>
                  <w:rPr>
                    <w:sz w:val="23"/>
                  </w:rPr>
                  <w:t>b không tăng; sum(b)+con=n; trạng thái do hàm chính tạo</w:t>
                </w:r>
              </w:sdtContent>
            </w:sdt>
          </w:p>
        </w:tc>
        <w:tc>
          <w:tcPr>
            <w:tcW w:w="2268" w:type="dxa"/>
            <w:vAlign w:val="center"/>
          </w:tcPr>
          <w:p w14:paraId="33BB60B0" wp14:textId="77777777">
            <w:pPr>
              <w:spacing w:after="60" w:line="259" w:lineRule="auto"/>
            </w:pPr>
            <w:sdt>
              <w:sdtPr>
                <w:alias w:val="HẬU ĐIỀU KIỆN"/>
                <w:tag w:val="SV_0105"/>
                <w:id w:val="700105"/>
                <w:text w:multiLine="1"/>
              </w:sdtPr>
              <w:sdtContent>
                <w:r>
                  <w:rPr>
                    <w:sz w:val="23"/>
                  </w:rPr>
                  <w:t>Thêm đúng các nghiệm nối được với b; khôi phục b khi trở về</w:t>
                </w:r>
              </w:sdtContent>
            </w:sdt>
          </w:p>
        </w:tc>
        <w:tc>
          <w:tcPr>
            <w:tcW w:w="2268" w:type="dxa"/>
            <w:vAlign w:val="center"/>
          </w:tcPr>
          <w:p w14:paraId="36790373" wp14:textId="77777777">
            <w:pPr>
              <w:spacing w:after="60" w:line="259" w:lineRule="auto"/>
            </w:pPr>
            <w:sdt>
              <w:sdtPr>
                <w:alias w:val="HÀNH VI"/>
                <w:tag w:val="SV_0106"/>
                <w:id w:val="700106"/>
                <w:text w:multiLine="1"/>
              </w:sdtPr>
              <w:sdtContent>
                <w:r>
                  <w:rPr>
                    <w:sz w:val="23"/>
                  </w:rPr>
                  <w:t>Hàm nội bộ; con=0 xét ghi nghiệm rồi return</w:t>
                </w:r>
              </w:sdtContent>
            </w:sdt>
          </w:p>
        </w:tc>
      </w:tr>
      <w:tr xmlns:wp14="http://schemas.microsoft.com/office/word/2010/wordml" w14:paraId="14D38EA7"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2268" w:type="dxa"/>
            <w:vAlign w:val="center"/>
          </w:tcPr>
          <w:p w14:paraId="437371B4" wp14:textId="77777777">
            <w:pPr>
              <w:spacing w:after="60" w:line="259" w:lineRule="auto"/>
            </w:pPr>
            <w:sdt>
              <w:sdtPr>
                <w:alias w:val="HÀM KIỂM NẾU CÓ"/>
                <w:tag w:val="SV_0107"/>
                <w:id w:val="700107"/>
                <w:text w:multiLine="1"/>
              </w:sdtPr>
              <w:sdtContent>
                <w:r>
                  <w:rPr>
                    <w:sz w:val="23"/>
                  </w:rPr>
                  <w:t>kiem_tra_phan_tich(b,n)</w:t>
                </w:r>
              </w:sdtContent>
            </w:sdt>
          </w:p>
        </w:tc>
        <w:tc>
          <w:tcPr>
            <w:tcW w:w="2268" w:type="dxa"/>
            <w:vAlign w:val="center"/>
          </w:tcPr>
          <w:p w14:paraId="3EDDD810" wp14:textId="77777777">
            <w:pPr>
              <w:spacing w:after="60" w:line="259" w:lineRule="auto"/>
            </w:pPr>
            <w:sdt>
              <w:sdtPr>
                <w:alias w:val="DỮ LIỆU HOẶC TRẠNG THÁI KIỂM"/>
                <w:tag w:val="SV_0108"/>
                <w:id w:val="700108"/>
                <w:text w:multiLine="1"/>
              </w:sdtPr>
              <w:sdtContent>
                <w:r>
                  <w:rPr>
                    <w:sz w:val="23"/>
                  </w:rPr>
                  <w:t>Nhận đối tượng b,n cần kiểm</w:t>
                </w:r>
              </w:sdtContent>
            </w:sdt>
          </w:p>
        </w:tc>
        <w:tc>
          <w:tcPr>
            <w:tcW w:w="2268" w:type="dxa"/>
            <w:vAlign w:val="center"/>
          </w:tcPr>
          <w:p w14:paraId="5FB6B733" wp14:textId="77777777">
            <w:pPr>
              <w:spacing w:after="60" w:line="259" w:lineRule="auto"/>
            </w:pPr>
            <w:sdt>
              <w:sdtPr>
                <w:alias w:val="ĐIỀU KIỆN TRẢ ĐÚNG SAI"/>
                <w:tag w:val="SV_0109"/>
                <w:id w:val="700109"/>
                <w:text w:multiLine="1"/>
              </w:sdtPr>
              <w:sdtContent>
                <w:r>
                  <w:rPr>
                    <w:sz w:val="23"/>
                  </w:rPr>
                  <w:t>True khi đúng kiểu, dương, tổng n và không tăng; không sửa b</w:t>
                </w:r>
              </w:sdtContent>
            </w:sdt>
          </w:p>
        </w:tc>
        <w:tc>
          <w:tcPr>
            <w:tcW w:w="2268" w:type="dxa"/>
            <w:vAlign w:val="center"/>
          </w:tcPr>
          <w:p w14:paraId="7F9F141D" wp14:textId="77777777">
            <w:pPr>
              <w:spacing w:after="60" w:line="259" w:lineRule="auto"/>
            </w:pPr>
            <w:sdt>
              <w:sdtPr>
                <w:alias w:val="HÀNH VI"/>
                <w:tag w:val="SV_0110"/>
                <w:id w:val="700110"/>
                <w:text w:multiLine="1"/>
              </w:sdtPr>
              <w:sdtContent>
                <w:r>
                  <w:rPr>
                    <w:sz w:val="23"/>
                  </w:rPr>
                  <w:t>Sai điều kiện trả False; không chủ động ném ValueError</w:t>
                </w:r>
              </w:sdtContent>
            </w:sdt>
          </w:p>
        </w:tc>
      </w:tr>
    </w:tbl>
    <w:p xmlns:wp14="http://schemas.microsoft.com/office/word/2010/wordml" w14:paraId="131468B9" wp14:textId="77777777">
      <w:pPr>
        <w:pStyle w:val="169"/>
        <w:spacing w:before="0" w:after="100" w:line="269" w:lineRule="auto"/>
        <w:ind w:firstLine="0"/>
        <w:jc w:val="left"/>
      </w:pPr>
      <w:r>
        <w:rPr>
          <w:sz w:val="24"/>
        </w:rPr>
        <w:t>Hàm có thể là một hàm tính toán với biến số; không bắt buộc tạo lớp, cây, đồ thị hoặc cấu trúc ngoài phiếu. Ghi rõ dữ liệu nào bị thay đổi và thao tác nào phải tự cài.</w:t>
      </w:r>
    </w:p>
    <w:p xmlns:wp14="http://schemas.microsoft.com/office/word/2010/wordml" w14:paraId="110242B3" wp14:textId="77777777">
      <w:pPr>
        <w:pStyle w:val="3"/>
      </w:pPr>
      <w:bookmarkStart w:name="_Toc243125626" w:id="26"/>
      <w:r>
        <w:t>3.3. Thuật toán và mã nguồn chính</w:t>
      </w:r>
      <w:bookmarkEnd w:id="26"/>
    </w:p>
    <w:p xmlns:wp14="http://schemas.microsoft.com/office/word/2010/wordml" w14:paraId="1EC57711" wp14:textId="77777777">
      <w:pPr>
        <w:pStyle w:val="4"/>
      </w:pPr>
      <w:r>
        <w:t>3.3.1. Giả mã theo cài đặt</w:t>
      </w:r>
    </w:p>
    <w:p xmlns:wp14="http://schemas.microsoft.com/office/word/2010/wordml" w14:paraId="187576D5" wp14:textId="77777777">
      <w:pPr>
        <w:pStyle w:val="169"/>
      </w:pPr>
      <w:r>
        <w:t>Viết giả mã có tên biến tương ứng mã nguồn, gồm khởi tạo, vòng lặp/lời gọi và trả kết quả. Nếu nhiều cách theo phiếu, bổ sung các tiểu mục riêng.</w:t>
      </w:r>
    </w:p>
    <w:p xmlns:wp14="http://schemas.microsoft.com/office/word/2010/wordml" w14:paraId="6D5C90EF" wp14:textId="77777777">
      <w:pPr>
        <w:pStyle w:val="169"/>
        <w:spacing w:before="0" w:after="100" w:line="269" w:lineRule="auto"/>
        <w:ind w:firstLine="0"/>
        <w:jc w:val="left"/>
      </w:pPr>
      <w:sdt>
        <w:sdtPr>
          <w:alias w:val="VIẾT VÀ XÓA CÂU HƯỚNG DẪN KHI HOÀN THIỆN"/>
          <w:tag w:val="SV_0111"/>
          <w:id w:val="700111"/>
          <w:text w:multiLine="1"/>
        </w:sdtPr>
        <w:sdtContent>
          <w:r>
            <w:rPr>
              <w:sz w:val="24"/>
            </w:rPr>
            <w:t>Với v từ min(con,lontoida) giảm đến 1: thêm v vào b; gọi thu_phan_tich(con−v,v,…); bỏ phần tử cuối. con=0 là trường hợp ghi nghiệm.</w:t>
          </w:r>
        </w:sdtContent>
      </w:sdt>
    </w:p>
    <w:p xmlns:wp14="http://schemas.microsoft.com/office/word/2010/wordml" w14:paraId="13310C93" wp14:textId="77777777">
      <w:pPr>
        <w:pStyle w:val="4"/>
      </w:pPr>
      <w:r>
        <w:t>3.3.2. Đoạn mã và giải thích</w:t>
      </w:r>
    </w:p>
    <w:p xmlns:wp14="http://schemas.microsoft.com/office/word/2010/wordml" w14:paraId="5BBC1EAB" wp14:textId="77777777">
      <w:pPr>
        <w:pStyle w:val="169"/>
      </w:pPr>
      <w:r>
        <w:t>Trích đoạn mã quyết định; giải thích biến, thứ tự cập nhật và lỗi có thể xảy ra. Ghi permalink tệp tại commit chạy C; toàn bộ mã nằm trong repo.</w:t>
      </w:r>
    </w:p>
    <w:p xmlns:wp14="http://schemas.microsoft.com/office/word/2010/wordml" w14:paraId="5AF179F5" wp14:textId="77777777">
      <w:pPr>
        <w:pStyle w:val="169"/>
        <w:spacing w:before="0" w:after="100" w:line="269" w:lineRule="auto"/>
        <w:ind w:firstLine="0"/>
        <w:jc w:val="left"/>
      </w:pPr>
      <w:sdt>
        <w:sdtPr>
          <w:alias w:val="VIẾT VÀ XÓA CÂU HƯỚNG DẪN KHI HOÀN THIỆN"/>
          <w:tag w:val="SV_0112"/>
          <w:id w:val="700112"/>
          <w:text w:multiLine="1"/>
        </w:sdtPr>
        <w:sdtContent>
          <w:r>
            <w:rPr>
              <w:sz w:val="24"/>
            </w:rPr>
            <w:t>Tại con=0, b.copy() giữ một nghiệm độc lập. Sau mỗi lời gọi con, b.pop() trả b về đúng tiền tố trước khi thử. Giới hạn lontoida=v ngăn số lớn xuất hiện sau số nhỏ; vòng for giảm dần bảo đảm thứ tự từ điển giảm. Nếu dùng k, điều kiện len(b)≥k khi con&gt;0 loại nhánh đã đủ số hạng nhưng chưa đủ tổng.</w:t>
            <w:br/>
            <w:t>Permalink mã tại C: https://github.com/MaiDangKhoaN24DCDT040/N24DCDT040_DT036_MaiDangKhoa/blob/0ec3fa8d89df9adcd17640819d49aae32ffb37c2/src/phan_tich.py</w:t>
          </w:r>
          <w:r>
            <w:rPr>
              <w:sz w:val="24"/>
            </w:rPr>
          </w:r>
          <w:r>
            <w:rPr>
              <w:sz w:val="24"/>
            </w:rPr>
            <w:t/>
          </w:r>
        </w:sdtContent>
      </w:sdt>
    </w:p>
    <w:p xmlns:wp14="http://schemas.microsoft.com/office/word/2010/wordml" w14:paraId="7CE0A529" wp14:textId="77777777">
      <w:pPr>
        <w:pStyle w:val="4"/>
      </w:pPr>
      <w:r>
        <w:t>3.3.3. Xử lý tình huống đặc biệt</w:t>
      </w:r>
    </w:p>
    <w:p xmlns:wp14="http://schemas.microsoft.com/office/word/2010/wordml" w14:paraId="512D0B15" wp14:textId="77777777">
      <w:pPr>
        <w:pStyle w:val="169"/>
      </w:pPr>
      <w:r>
        <w:t>Nêu nhánh xử lý các biên của chính đề và input sai; dẫn mã ca sẽ kiểm ở Chương 4.</w:t>
      </w:r>
    </w:p>
    <w:p xmlns:wp14="http://schemas.microsoft.com/office/word/2010/wordml" w14:paraId="480F01C4" wp14:textId="77777777">
      <w:pPr>
        <w:pStyle w:val="169"/>
        <w:spacing w:before="0" w:after="100" w:line="269" w:lineRule="auto"/>
        <w:ind w:firstLine="0"/>
        <w:jc w:val="left"/>
      </w:pPr>
      <w:sdt>
        <w:sdtPr>
          <w:alias w:val="VIẾT VÀ XÓA CÂU HƯỚNG DẪN KHI HOÀN THIỆN"/>
          <w:tag w:val="SV_0113"/>
          <w:id w:val="700113"/>
          <w:text w:multiLine="1"/>
        </w:sdtPr>
        <w:sdtContent>
          <w:r>
            <w:rPr>
              <w:sz w:val="24"/>
            </w:rPr>
            <w:t>n=1 cho [1]; n=20 là biên trên. Bộ lọc k=1 và k=n có một nghiệm. n=0,21,số thực,bool hoặc k ngoài miền bị từ chối; xem BIEN01–03, LOI01, KT17–22.</w:t>
          </w:r>
        </w:sdtContent>
      </w:sdt>
    </w:p>
    <w:p xmlns:wp14="http://schemas.microsoft.com/office/word/2010/wordml" w14:paraId="02C38D94" wp14:textId="77777777">
      <w:pPr>
        <w:pStyle w:val="169"/>
        <w:spacing w:before="0" w:after="100" w:line="269" w:lineRule="auto"/>
        <w:ind w:firstLine="0"/>
        <w:jc w:val="left"/>
      </w:pPr>
      <w:r>
        <w:rPr>
          <w:b/>
        </w:rPr>
        <w:t>Giả mã</w:t>
      </w:r>
    </w:p>
    <w:p xmlns:wp14="http://schemas.microsoft.com/office/word/2010/wordml" w14:paraId="231B2449" wp14:textId="77777777">
      <w:pPr>
        <w:pStyle w:val="169"/>
        <w:spacing w:before="0" w:after="100" w:line="269" w:lineRule="auto"/>
        <w:ind w:firstLine="0"/>
        <w:jc w:val="left"/>
      </w:pPr>
      <w:sdt>
        <w:sdtPr>
          <w:alias w:val="ĐIỀN GIẢ MÃ PHÙ HỢP ĐỀ"/>
          <w:tag w:val="SV_0114"/>
          <w:id w:val="700114"/>
          <w:text w:multiLine="1"/>
        </w:sdtPr>
        <w:sdtContent>
          <w:r>
            <w:rPr>
              <w:sz w:val="24"/>
            </w:rPr>
            <w:t>THU(con, lontoida, b):</w:t>
          </w:r>
          <w:r>
            <w:rPr>
              <w:sz w:val="24"/>
            </w:rPr>
            <w:br w:type="textWrapping"/>
          </w:r>
          <w:r>
            <w:rPr>
              <w:sz w:val="24"/>
            </w:rPr>
            <w:t xml:space="preserve">  Tăng số nút; cập nhật độ sâu.</w:t>
          </w:r>
          <w:r>
            <w:rPr>
              <w:sz w:val="24"/>
            </w:rPr>
            <w:br w:type="textWrapping"/>
          </w:r>
          <w:r>
            <w:rPr>
              <w:sz w:val="24"/>
            </w:rPr>
            <w:t xml:space="preserve">  Nếu con=0: ghi bản sao b nếu k trống hoặc len(b)=k; trở về.</w:t>
          </w:r>
          <w:r>
            <w:rPr>
              <w:sz w:val="24"/>
            </w:rPr>
            <w:br w:type="textWrapping"/>
          </w:r>
          <w:r>
            <w:rPr>
              <w:sz w:val="24"/>
            </w:rPr>
            <w:t xml:space="preserve">  Nếu k có giá trị và len(b)≥k: trở về.</w:t>
          </w:r>
          <w:r>
            <w:rPr>
              <w:sz w:val="24"/>
            </w:rPr>
            <w:br w:type="textWrapping"/>
          </w:r>
          <w:r>
            <w:rPr>
              <w:sz w:val="24"/>
            </w:rPr>
            <w:t xml:space="preserve">  Với v từ min(con,lontoida) giảm đến 1:</w:t>
          </w:r>
          <w:r>
            <w:rPr>
              <w:sz w:val="24"/>
            </w:rPr>
            <w:br w:type="textWrapping"/>
          </w:r>
          <w:r>
            <w:rPr>
              <w:sz w:val="24"/>
            </w:rPr>
            <w:t xml:space="preserve">    Thêm v vào b.</w:t>
          </w:r>
          <w:r>
            <w:rPr>
              <w:sz w:val="24"/>
            </w:rPr>
            <w:br w:type="textWrapping"/>
          </w:r>
          <w:r>
            <w:rPr>
              <w:sz w:val="24"/>
            </w:rPr>
            <w:t xml:space="preserve">    Gọi THU(con−v, v, b).</w:t>
          </w:r>
          <w:r>
            <w:rPr>
              <w:sz w:val="24"/>
            </w:rPr>
            <w:br w:type="textWrapping"/>
          </w:r>
          <w:r>
            <w:rPr>
              <w:sz w:val="24"/>
            </w:rPr>
            <w:t xml:space="preserve">    Bỏ phần tử cuối của b.</w:t>
          </w:r>
          <w:r>
            <w:rPr>
              <w:sz w:val="24"/>
            </w:rPr>
            <w:br w:type="textWrapping"/>
          </w:r>
          <w:r>
            <w:rPr>
              <w:sz w:val="24"/>
            </w:rPr>
            <w:t>Khởi tạo bằng THU(n,n,[]).</w:t>
          </w:r>
        </w:sdtContent>
      </w:sdt>
    </w:p>
    <w:p xmlns:wp14="http://schemas.microsoft.com/office/word/2010/wordml" w14:paraId="634BBCDE" wp14:textId="77777777">
      <w:pPr>
        <w:pStyle w:val="169"/>
        <w:spacing w:before="0" w:after="100" w:line="269" w:lineRule="auto"/>
        <w:ind w:firstLine="0"/>
        <w:jc w:val="left"/>
      </w:pPr>
      <w:r>
        <w:rPr>
          <w:b/>
        </w:rPr>
        <w:t>Đoạn mã có phân tích</w:t>
      </w:r>
    </w:p>
    <w:p xmlns:wp14="http://schemas.microsoft.com/office/word/2010/wordml" w14:paraId="6B9971E7" wp14:textId="77777777">
      <w:pPr>
        <w:pStyle w:val="169"/>
        <w:spacing w:before="0" w:after="100" w:line="269" w:lineRule="auto"/>
        <w:ind w:firstLine="0"/>
        <w:jc w:val="left"/>
      </w:pPr>
      <w:sdt>
        <w:sdtPr>
          <w:alias w:val="CHÈN MÃ THẬT, PERMALINK VÀ GIẢI THÍCH"/>
          <w:tag w:val="SV_0115"/>
          <w:id w:val="700115"/>
          <w:text w:multiLine="1"/>
        </w:sdtPr>
        <w:sdtContent>
          <w:r>
            <w:rPr>
              <w:sz w:val="24"/>
            </w:rPr>
            <w:t>if con == 0:</w:t>
            <w:br/>
            <w:t xml:space="preserve">    if k is None or len(b) == k:</w:t>
            <w:br/>
            <w:t xml:space="preserve">        kq.append(b.copy())</w:t>
            <w:br/>
            <w:t xml:space="preserve">        dem['so_phan_tu_ket_qua'] += len(b)</w:t>
            <w:br/>
            <w:t xml:space="preserve">    return</w:t>
            <w:br/>
            <w:t>if k is not None and len(b) &gt;= k:</w:t>
            <w:br/>
            <w:t xml:space="preserve">    return</w:t>
            <w:br/>
            <w:t>for v in range(min(con, lontoida), 0, -1):</w:t>
            <w:br/>
            <w:t xml:space="preserve">    b.append(v)</w:t>
            <w:br/>
            <w:t xml:space="preserve">    thu_phan_tich(con-v, v, b, kq, dem, vet, k)</w:t>
            <w:br/>
            <w:t xml:space="preserve">    b.pop()</w:t>
            <w:br/>
            <w:t>Trích phần quyết định của src/phan_tich.py; phần ghi trace nằm trong mã đầy đủ. Permalink: https://github.com/MaiDangKhoaN24DCDT040/N24DCDT040_DT036_MaiDangKhoa/blob/0ec3fa8d89df9adcd17640819d49aae32ffb37c2/src/phan_tich.py</w:t>
          </w:r>
          <w:r>
            <w:rPr>
              <w:sz w:val="24"/>
            </w:rPr>
          </w:r>
          <w:r>
            <w:rPr>
              <w:sz w:val="24"/>
            </w:rPr>
            <w:t xml:space="preserve"/>
          </w:r>
          <w:r>
            <w:rPr>
              <w:sz w:val="24"/>
            </w:rPr>
          </w:r>
          <w:r>
            <w:rPr>
              <w:sz w:val="24"/>
            </w:rPr>
            <w:t xml:space="preserve"/>
          </w:r>
          <w:r>
            <w:rPr>
              <w:sz w:val="24"/>
            </w:rPr>
          </w:r>
          <w:r>
            <w:rPr>
              <w:sz w:val="24"/>
            </w:rPr>
            <w:t xml:space="preserve"/>
          </w:r>
          <w:r>
            <w:rPr>
              <w:sz w:val="24"/>
            </w:rPr>
          </w:r>
          <w:r>
            <w:rPr>
              <w:sz w:val="24"/>
            </w:rPr>
            <w:t xml:space="preserve"/>
          </w:r>
          <w:r>
            <w:rPr>
              <w:sz w:val="24"/>
            </w:rPr>
          </w:r>
          <w:r>
            <w:rPr>
              <w:sz w:val="24"/>
            </w:rPr>
            <w:t/>
          </w:r>
          <w:r>
            <w:rPr>
              <w:sz w:val="24"/>
            </w:rPr>
          </w:r>
          <w:r>
            <w:rPr>
              <w:sz w:val="24"/>
            </w:rPr>
            <w:t xml:space="preserve"/>
          </w:r>
          <w:r>
            <w:rPr>
              <w:sz w:val="24"/>
            </w:rPr>
          </w:r>
          <w:r>
            <w:rPr>
              <w:sz w:val="24"/>
            </w:rPr>
            <w:t/>
          </w:r>
          <w:r>
            <w:rPr>
              <w:sz w:val="24"/>
            </w:rPr>
          </w:r>
          <w:r>
            <w:rPr>
              <w:sz w:val="24"/>
            </w:rPr>
            <w:t xml:space="preserve"/>
          </w:r>
          <w:r>
            <w:rPr>
              <w:sz w:val="24"/>
            </w:rPr>
          </w:r>
          <w:r>
            <w:rPr>
              <w:sz w:val="24"/>
            </w:rPr>
            <w:t xml:space="preserve"/>
          </w:r>
          <w:r>
            <w:rPr>
              <w:sz w:val="24"/>
            </w:rPr>
          </w:r>
          <w:r>
            <w:rPr>
              <w:sz w:val="24"/>
            </w:rPr>
            <w:t xml:space="preserve"/>
          </w:r>
          <w:r>
            <w:rPr>
              <w:sz w:val="24"/>
            </w:rPr>
          </w:r>
          <w:r>
            <w:rPr>
              <w:sz w:val="24"/>
            </w:rPr>
            <w:t/>
          </w:r>
        </w:sdtContent>
      </w:sdt>
    </w:p>
    <w:p xmlns:wp14="http://schemas.microsoft.com/office/word/2010/wordml" w14:paraId="78B3A247" wp14:textId="77777777">
      <w:pPr>
        <w:pStyle w:val="169"/>
        <w:pageBreakBefore/>
        <w:spacing w:before="0" w:after="100" w:line="269" w:lineRule="auto"/>
        <w:ind w:firstLine="0"/>
        <w:jc w:val="center"/>
      </w:pPr>
      <w:r>
        <w:rPr>
          <w:b/>
          <w:sz w:val="28"/>
        </w:rPr>
        <w:t>Lần vết, tính đúng và chi phí</w:t>
      </w:r>
    </w:p>
    <w:p xmlns:wp14="http://schemas.microsoft.com/office/word/2010/wordml" w14:paraId="1E656545" wp14:textId="77777777">
      <w:pPr>
        <w:pStyle w:val="3"/>
      </w:pPr>
      <w:bookmarkStart w:name="_Toc243125627" w:id="27"/>
      <w:r>
        <w:t>3.4. Lần vết ví dụ nhỏ</w:t>
      </w:r>
      <w:bookmarkEnd w:id="27"/>
    </w:p>
    <w:p xmlns:wp14="http://schemas.microsoft.com/office/word/2010/wordml" w14:paraId="32EADC10" wp14:textId="77777777">
      <w:pPr>
        <w:pStyle w:val="169"/>
      </w:pPr>
      <w:r>
        <w:t>Ghi mã ca, toàn bộ input và expected. Điền bảng từng bước từ khởi tạo đến kết thúc; giải thích bước đổi trạng thái quan trọng nhất. Dẫn ảnh chạy đúng cùng input ở Chương 4.</w:t>
      </w:r>
    </w:p>
    <w:p xmlns:wp14="http://schemas.microsoft.com/office/word/2010/wordml" w14:paraId="77091D0A" wp14:textId="77777777">
      <w:pPr>
        <w:pStyle w:val="169"/>
        <w:spacing w:before="0" w:after="100" w:line="269" w:lineRule="auto"/>
        <w:ind w:firstLine="0"/>
        <w:jc w:val="left"/>
      </w:pPr>
      <w:sdt>
        <w:sdtPr>
          <w:alias w:val="VIẾT NỘI DUNG CỦA SINH VIÊN TẠI ĐÂY"/>
          <w:tag w:val="SV_0116"/>
          <w:id w:val="700116"/>
          <w:text w:multiLine="1"/>
        </w:sdtPr>
        <w:sdtContent>
          <w:r>
            <w:rPr>
              <w:sz w:val="24"/>
            </w:rPr>
            <w:t>VD01: n=4; có 5 nghiệm. Cây chọn số ở Hình 2.1 và bảng dưới thể hiện các trạng thái chọn, ghi và quay lui.</w:t>
          </w:r>
        </w:sdtContent>
      </w:sdt>
    </w:p>
    <w:p xmlns:wp14="http://schemas.microsoft.com/office/word/2010/wordml" w14:paraId="33ABF08F" wp14:textId="77777777">
      <w:pPr>
        <w:pStyle w:val="169"/>
        <w:spacing w:before="0" w:after="100" w:line="269" w:lineRule="auto"/>
        <w:ind w:firstLine="0"/>
        <w:jc w:val="left"/>
      </w:pPr>
      <w:r>
        <w:rPr>
          <w:sz w:val="24"/>
        </w:rPr>
        <w:t>Ca truy vết VD01. Input: n=4. Expected: [[4], [3, 1], [2, 2], [2, 1, 1], [1, 1, 1, 1]]</w:t>
      </w:r>
      <w:sdt>
        <w:sdtPr>
          <w:alias w:val="MÃ CA"/>
          <w:tag w:val="SV_0117"/>
          <w:id w:val="700117"/>
          <w:text w:multiLine="1"/>
        </w:sdtPr>
        <w:sdtContent/>
      </w:sdt>
      <w:sdt>
        <w:sdtPr>
          <w:alias w:val="INPUT"/>
          <w:tag w:val="SV_0118"/>
          <w:id w:val="700118"/>
          <w:text w:multiLine="1"/>
        </w:sdtPr>
        <w:sdtContent/>
      </w:sdt>
      <w:sdt>
        <w:sdtPr>
          <w:alias w:val="KẾT QUẢ TÍNH TRƯỚC"/>
          <w:tag w:val="SV_0119"/>
          <w:id w:val="700119"/>
          <w:text w:multiLine="1"/>
        </w:sdtPr>
        <w:sdtContent/>
      </w:sdt>
    </w:p>
    <w:p xmlns:wp14="http://schemas.microsoft.com/office/word/2010/wordml" w14:paraId="66387563" wp14:textId="77777777">
      <w:pPr>
        <w:pStyle w:val="174"/>
        <w:spacing w:before="80" w:after="100" w:line="269" w:lineRule="auto"/>
      </w:pPr>
      <w:bookmarkStart w:name="_Toc243125656" w:id="28"/>
      <w:r>
        <w:t xml:space="preserve">Bảng 3.3 Truy vết ca </w:t>
      </w:r>
      <w:sdt>
        <w:sdtPr>
          <w:alias w:val="MÃ CA TRUY VẾT"/>
          <w:tag w:val="SV_0120"/>
          <w:id w:val="700120"/>
          <w:text w:multiLine="1"/>
        </w:sdtPr>
        <w:sdtContent>
          <w:r>
            <w:t>VD01</w:t>
          </w:r>
        </w:sdtContent>
      </w:sdt>
      <w:bookmarkEnd w:id="28"/>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850"/>
        <w:gridCol w:w="1984"/>
        <w:gridCol w:w="2268"/>
        <w:gridCol w:w="1984"/>
        <w:gridCol w:w="1984"/>
      </w:tblGrid>
      <w:tr xmlns:wp14="http://schemas.microsoft.com/office/word/2010/wordml" w14:paraId="5A04D607"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850" w:type="dxa"/>
            <w:shd w:val="clear" w:color="auto" w:fill="E8EBEF"/>
            <w:vAlign w:val="center"/>
          </w:tcPr>
          <w:p w14:paraId="1EFC5632" wp14:textId="77777777">
            <w:pPr>
              <w:spacing w:after="40" w:line="252" w:lineRule="auto"/>
              <w:jc w:val="center"/>
            </w:pPr>
            <w:r>
              <w:rPr>
                <w:b/>
                <w:sz w:val="23"/>
              </w:rPr>
              <w:t>Bước</w:t>
            </w:r>
          </w:p>
        </w:tc>
        <w:tc>
          <w:tcPr>
            <w:tcW w:w="1984" w:type="dxa"/>
            <w:shd w:val="clear" w:color="auto" w:fill="E8EBEF"/>
            <w:vAlign w:val="center"/>
          </w:tcPr>
          <w:p w14:paraId="51837FF9" wp14:textId="77777777">
            <w:pPr>
              <w:spacing w:after="40" w:line="252" w:lineRule="auto"/>
            </w:pPr>
            <w:r>
              <w:rPr>
                <w:b/>
                <w:sz w:val="23"/>
              </w:rPr>
              <w:t>Thao tác</w:t>
            </w:r>
          </w:p>
        </w:tc>
        <w:tc>
          <w:tcPr>
            <w:tcW w:w="2268" w:type="dxa"/>
            <w:shd w:val="clear" w:color="auto" w:fill="E8EBEF"/>
            <w:vAlign w:val="center"/>
          </w:tcPr>
          <w:p w14:paraId="3CD15C0F" wp14:textId="77777777">
            <w:pPr>
              <w:spacing w:after="40" w:line="252" w:lineRule="auto"/>
            </w:pPr>
            <w:r>
              <w:rPr>
                <w:b/>
                <w:sz w:val="23"/>
              </w:rPr>
              <w:t>Trạng thái trước</w:t>
            </w:r>
          </w:p>
        </w:tc>
        <w:tc>
          <w:tcPr>
            <w:tcW w:w="1984" w:type="dxa"/>
            <w:shd w:val="clear" w:color="auto" w:fill="E8EBEF"/>
            <w:vAlign w:val="center"/>
          </w:tcPr>
          <w:p w14:paraId="46C574CE" wp14:textId="77777777">
            <w:pPr>
              <w:spacing w:after="40" w:line="252" w:lineRule="auto"/>
            </w:pPr>
            <w:r>
              <w:rPr>
                <w:b/>
                <w:sz w:val="23"/>
              </w:rPr>
              <w:t>Trạng thái sau</w:t>
            </w:r>
          </w:p>
        </w:tc>
        <w:tc>
          <w:tcPr>
            <w:tcW w:w="1984" w:type="dxa"/>
            <w:shd w:val="clear" w:color="auto" w:fill="E8EBEF"/>
            <w:vAlign w:val="center"/>
          </w:tcPr>
          <w:p w14:paraId="201ED602" wp14:textId="77777777">
            <w:pPr>
              <w:spacing w:after="40" w:line="252" w:lineRule="auto"/>
            </w:pPr>
            <w:r>
              <w:rPr>
                <w:b/>
                <w:sz w:val="23"/>
              </w:rPr>
              <w:t>Giải thích</w:t>
            </w:r>
          </w:p>
        </w:tc>
      </w:tr>
      <w:tr xmlns:wp14="http://schemas.microsoft.com/office/word/2010/wordml" w14:paraId="522B6039"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0693B971" wp14:textId="77777777">
            <w:pPr>
              <w:spacing w:after="40" w:line="252" w:lineRule="auto"/>
              <w:jc w:val="center"/>
            </w:pPr>
            <w:r>
              <w:rPr>
                <w:sz w:val="23"/>
              </w:rPr>
              <w:t>0</w:t>
            </w:r>
          </w:p>
        </w:tc>
        <w:tc>
          <w:tcPr>
            <w:tcW w:w="1984" w:type="dxa"/>
            <w:vAlign w:val="center"/>
          </w:tcPr>
          <w:p w14:paraId="6C3DD0EE" wp14:textId="77777777">
            <w:pPr>
              <w:spacing w:after="40" w:line="252" w:lineRule="auto"/>
            </w:pPr>
            <w:r>
              <w:rPr>
                <w:sz w:val="23"/>
              </w:rPr>
              <w:t>Khởi tạo</w:t>
            </w:r>
          </w:p>
        </w:tc>
        <w:tc>
          <w:tcPr>
            <w:tcW w:w="2268" w:type="dxa"/>
            <w:vAlign w:val="center"/>
          </w:tcPr>
          <w:p w14:paraId="1A853319" wp14:textId="77777777">
            <w:pPr>
              <w:spacing w:after="40" w:line="252" w:lineRule="auto"/>
            </w:pPr>
            <w:sdt>
              <w:sdtPr>
                <w:alias w:val="Input"/>
                <w:tag w:val="SV_0121"/>
                <w:id w:val="700121"/>
                <w:text w:multiLine="1"/>
              </w:sdtPr>
              <w:sdtContent>
                <w:r>
                  <w:rPr>
                    <w:sz w:val="23"/>
                  </w:rPr>
                  <w:t>n=4</w:t>
                </w:r>
              </w:sdtContent>
            </w:sdt>
          </w:p>
        </w:tc>
        <w:tc>
          <w:tcPr>
            <w:tcW w:w="1984" w:type="dxa"/>
            <w:vAlign w:val="center"/>
          </w:tcPr>
          <w:p w14:paraId="03060AA5" wp14:textId="77777777">
            <w:pPr>
              <w:spacing w:after="40" w:line="252" w:lineRule="auto"/>
            </w:pPr>
            <w:sdt>
              <w:sdtPr>
                <w:alias w:val="Biến ban đầu"/>
                <w:tag w:val="SV_0122"/>
                <w:id w:val="700122"/>
                <w:text w:multiLine="1"/>
              </w:sdtPr>
              <w:sdtContent>
                <w:r>
                  <w:rPr>
                    <w:sz w:val="23"/>
                  </w:rPr>
                  <w:t>c=4; g=4; b=[]</w:t>
                </w:r>
              </w:sdtContent>
            </w:sdt>
          </w:p>
        </w:tc>
        <w:tc>
          <w:tcPr>
            <w:tcW w:w="1984" w:type="dxa"/>
            <w:vAlign w:val="center"/>
          </w:tcPr>
          <w:p w14:paraId="19D31723" wp14:textId="77777777">
            <w:pPr>
              <w:spacing w:after="40" w:line="252" w:lineRule="auto"/>
            </w:pPr>
            <w:sdt>
              <w:sdtPr>
                <w:alias w:val="Điều kiện cơ sở"/>
                <w:tag w:val="SV_0123"/>
                <w:id w:val="700123"/>
                <w:text w:multiLine="1"/>
              </w:sdtPr>
              <w:sdtContent>
                <w:r>
                  <w:rPr>
                    <w:sz w:val="23"/>
                  </w:rPr>
                  <w:t>c: tổng còn lại; g: giới hạn</w:t>
                </w:r>
              </w:sdtContent>
            </w:sdt>
          </w:p>
        </w:tc>
      </w:tr>
      <w:tr xmlns:wp14="http://schemas.microsoft.com/office/word/2010/wordml" w14:paraId="7873458A"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651758A0" wp14:textId="77777777">
            <w:pPr>
              <w:spacing w:after="40" w:line="252" w:lineRule="auto"/>
              <w:jc w:val="center"/>
            </w:pPr>
            <w:r>
              <w:rPr>
                <w:sz w:val="23"/>
              </w:rPr>
              <w:t>1</w:t>
            </w:r>
          </w:p>
        </w:tc>
        <w:tc>
          <w:tcPr>
            <w:tcW w:w="1984" w:type="dxa"/>
            <w:vAlign w:val="center"/>
          </w:tcPr>
          <w:p w14:paraId="4BAFDDDF" wp14:textId="77777777">
            <w:pPr>
              <w:spacing w:after="40" w:line="252" w:lineRule="auto"/>
            </w:pPr>
            <w:sdt>
              <w:sdtPr>
                <w:alias w:val="Bước xử lý"/>
                <w:tag w:val="SV_0124"/>
                <w:id w:val="700124"/>
                <w:text w:multiLine="1"/>
              </w:sdtPr>
              <w:sdtContent>
                <w:r>
                  <w:rPr>
                    <w:sz w:val="23"/>
                  </w:rPr>
                  <w:t>Chọn 4</w:t>
                </w:r>
              </w:sdtContent>
            </w:sdt>
          </w:p>
        </w:tc>
        <w:tc>
          <w:tcPr>
            <w:tcW w:w="2268" w:type="dxa"/>
            <w:vAlign w:val="center"/>
          </w:tcPr>
          <w:p w14:paraId="34DF957F" wp14:textId="77777777">
            <w:pPr>
              <w:spacing w:after="40" w:line="252" w:lineRule="auto"/>
            </w:pPr>
            <w:sdt>
              <w:sdtPr>
                <w:alias w:val="SV ĐIỀN"/>
                <w:tag w:val="SV_0125"/>
                <w:id w:val="700125"/>
                <w:text w:multiLine="1"/>
              </w:sdtPr>
              <w:sdtContent>
                <w:r>
                  <w:rPr>
                    <w:sz w:val="23"/>
                  </w:rPr>
                  <w:t>c=4; g=4; b=[]</w:t>
                </w:r>
              </w:sdtContent>
            </w:sdt>
          </w:p>
        </w:tc>
        <w:tc>
          <w:tcPr>
            <w:tcW w:w="1984" w:type="dxa"/>
            <w:vAlign w:val="center"/>
          </w:tcPr>
          <w:p w14:paraId="0076E8AE" wp14:textId="77777777">
            <w:pPr>
              <w:spacing w:after="40" w:line="252" w:lineRule="auto"/>
            </w:pPr>
            <w:sdt>
              <w:sdtPr>
                <w:alias w:val="SV ĐIỀN"/>
                <w:tag w:val="SV_0126"/>
                <w:id w:val="700126"/>
                <w:text w:multiLine="1"/>
              </w:sdtPr>
              <w:sdtContent>
                <w:r>
                  <w:rPr>
                    <w:sz w:val="23"/>
                  </w:rPr>
                  <w:t>c=0; g=4; b=[4]</w:t>
                </w:r>
              </w:sdtContent>
            </w:sdt>
          </w:p>
        </w:tc>
        <w:tc>
          <w:tcPr>
            <w:tcW w:w="1984" w:type="dxa"/>
            <w:vAlign w:val="center"/>
          </w:tcPr>
          <w:p w14:paraId="6CC90FE2" wp14:textId="77777777">
            <w:pPr>
              <w:spacing w:after="40" w:line="252" w:lineRule="auto"/>
            </w:pPr>
            <w:sdt>
              <w:sdtPr>
                <w:alias w:val="Vì sao cập nhật"/>
                <w:tag w:val="SV_0127"/>
                <w:id w:val="700127"/>
                <w:text w:multiLine="1"/>
              </w:sdtPr>
              <w:sdtContent>
                <w:r>
                  <w:rPr>
                    <w:sz w:val="23"/>
                  </w:rPr>
                  <w:t>Gọi hàm con</w:t>
                </w:r>
              </w:sdtContent>
            </w:sdt>
          </w:p>
        </w:tc>
      </w:tr>
      <w:tr xmlns:wp14="http://schemas.microsoft.com/office/word/2010/wordml" w14:paraId="2262E7C7"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793FAED9" wp14:textId="77777777">
            <w:pPr>
              <w:spacing w:after="40" w:line="252" w:lineRule="auto"/>
              <w:jc w:val="center"/>
            </w:pPr>
            <w:r>
              <w:rPr>
                <w:sz w:val="23"/>
              </w:rPr>
              <w:t>2</w:t>
            </w:r>
          </w:p>
        </w:tc>
        <w:tc>
          <w:tcPr>
            <w:tcW w:w="1984" w:type="dxa"/>
            <w:vAlign w:val="center"/>
          </w:tcPr>
          <w:p w14:paraId="1B23B471" wp14:textId="77777777">
            <w:pPr>
              <w:spacing w:after="40" w:line="252" w:lineRule="auto"/>
            </w:pPr>
            <w:sdt>
              <w:sdtPr>
                <w:alias w:val="Đủ bước đến kết thúc"/>
                <w:tag w:val="SV_0128"/>
                <w:id w:val="700128"/>
                <w:text w:multiLine="1"/>
              </w:sdtPr>
              <w:sdtContent>
                <w:r>
                  <w:rPr>
                    <w:sz w:val="23"/>
                  </w:rPr>
                  <w:t>Ghi nghiệm</w:t>
                </w:r>
              </w:sdtContent>
            </w:sdt>
          </w:p>
        </w:tc>
        <w:tc>
          <w:tcPr>
            <w:tcW w:w="2268" w:type="dxa"/>
            <w:vAlign w:val="center"/>
          </w:tcPr>
          <w:p w14:paraId="43CE2566" wp14:textId="77777777">
            <w:pPr>
              <w:spacing w:after="40" w:line="252" w:lineRule="auto"/>
            </w:pPr>
            <w:sdt>
              <w:sdtPr>
                <w:alias w:val="SV ĐIỀN"/>
                <w:tag w:val="SV_0129"/>
                <w:id w:val="700129"/>
                <w:text w:multiLine="1"/>
              </w:sdtPr>
              <w:sdtContent>
                <w:r>
                  <w:rPr>
                    <w:sz w:val="23"/>
                  </w:rPr>
                  <w:t>c=0; g=4; b=[4]</w:t>
                </w:r>
              </w:sdtContent>
            </w:sdt>
          </w:p>
        </w:tc>
        <w:tc>
          <w:tcPr>
            <w:tcW w:w="1984" w:type="dxa"/>
            <w:vAlign w:val="center"/>
          </w:tcPr>
          <w:p w14:paraId="567D856E" wp14:textId="77777777">
            <w:pPr>
              <w:spacing w:after="40" w:line="252" w:lineRule="auto"/>
            </w:pPr>
            <w:sdt>
              <w:sdtPr>
                <w:alias w:val="SV ĐIỀN"/>
                <w:tag w:val="SV_0130"/>
                <w:id w:val="700130"/>
                <w:text w:multiLine="1"/>
              </w:sdtPr>
              <w:sdtContent>
                <w:r>
                  <w:rPr>
                    <w:sz w:val="23"/>
                  </w:rPr>
                  <w:t>c=0; g=4; b=[4]</w:t>
                </w:r>
              </w:sdtContent>
            </w:sdt>
          </w:p>
        </w:tc>
        <w:tc>
          <w:tcPr>
            <w:tcW w:w="1984" w:type="dxa"/>
            <w:vAlign w:val="center"/>
          </w:tcPr>
          <w:p w14:paraId="2874C2D3" wp14:textId="77777777">
            <w:pPr>
              <w:spacing w:after="40" w:line="252" w:lineRule="auto"/>
            </w:pPr>
            <w:sdt>
              <w:sdtPr>
                <w:alias w:val="SV ĐIỀN"/>
                <w:tag w:val="SV_0131"/>
                <w:id w:val="700131"/>
                <w:text w:multiLine="1"/>
              </w:sdtPr>
              <w:sdtContent>
                <w:r>
                  <w:rPr>
                    <w:sz w:val="23"/>
                  </w:rPr>
                  <w:t>Nghiệm 1; sao chép b</w:t>
                </w:r>
              </w:sdtContent>
            </w:sdt>
          </w:p>
        </w:tc>
      </w:tr>
      <w:tr xmlns:wp14="http://schemas.microsoft.com/office/word/2010/wordml" w14:paraId="0F61C077"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47628FF0" wp14:textId="77777777">
            <w:pPr>
              <w:spacing w:after="40" w:line="252" w:lineRule="auto"/>
              <w:jc w:val="center"/>
            </w:pPr>
            <w:r>
              <w:rPr>
                <w:sz w:val="23"/>
              </w:rPr>
              <w:t>3</w:t>
            </w:r>
          </w:p>
        </w:tc>
        <w:tc>
          <w:tcPr>
            <w:tcW w:w="1984" w:type="dxa"/>
            <w:vAlign w:val="center"/>
          </w:tcPr>
          <w:p w14:paraId="2B38D171" wp14:textId="77777777">
            <w:pPr>
              <w:spacing w:after="40" w:line="252" w:lineRule="auto"/>
            </w:pPr>
            <w:r>
              <w:rPr>
                <w:sz w:val="23"/>
              </w:rPr>
              <w:t>Bỏ 4</w:t>
            </w:r>
          </w:p>
        </w:tc>
        <w:tc>
          <w:tcPr>
            <w:tcW w:w="2268" w:type="dxa"/>
            <w:vAlign w:val="center"/>
          </w:tcPr>
          <w:p w14:paraId="3DC79B11" wp14:textId="77777777">
            <w:pPr>
              <w:spacing w:after="40" w:line="252" w:lineRule="auto"/>
            </w:pPr>
            <w:sdt>
              <w:sdtPr>
                <w:alias w:val="SV ĐIỀN"/>
                <w:tag w:val="SV_0132"/>
                <w:id w:val="700132"/>
                <w:text w:multiLine="1"/>
              </w:sdtPr>
              <w:sdtContent>
                <w:r>
                  <w:rPr>
                    <w:sz w:val="23"/>
                  </w:rPr>
                  <w:t>c=0; g=4; b=[4]</w:t>
                </w:r>
              </w:sdtContent>
            </w:sdt>
          </w:p>
        </w:tc>
        <w:tc>
          <w:tcPr>
            <w:tcW w:w="1984" w:type="dxa"/>
            <w:vAlign w:val="center"/>
          </w:tcPr>
          <w:p w14:paraId="2D94ABCD" wp14:textId="77777777">
            <w:pPr>
              <w:spacing w:after="40" w:line="252" w:lineRule="auto"/>
            </w:pPr>
            <w:sdt>
              <w:sdtPr>
                <w:alias w:val="Output"/>
                <w:tag w:val="SV_0133"/>
                <w:id w:val="700133"/>
                <w:text w:multiLine="1"/>
              </w:sdtPr>
              <w:sdtContent>
                <w:r>
                  <w:rPr>
                    <w:sz w:val="23"/>
                  </w:rPr>
                  <w:t>c=4; g=4; b=[]</w:t>
                </w:r>
              </w:sdtContent>
            </w:sdt>
          </w:p>
        </w:tc>
        <w:tc>
          <w:tcPr>
            <w:tcW w:w="1984" w:type="dxa"/>
            <w:vAlign w:val="center"/>
          </w:tcPr>
          <w:p w14:paraId="3B8F9C08" wp14:textId="77777777">
            <w:pPr>
              <w:spacing w:after="40" w:line="252" w:lineRule="auto"/>
            </w:pPr>
            <w:sdt>
              <w:sdtPr>
                <w:alias w:val="Đối chiếu expected"/>
                <w:tag w:val="SV_0134"/>
                <w:id w:val="700134"/>
                <w:text w:multiLine="1"/>
              </w:sdtPr>
              <w:sdtContent>
                <w:r>
                  <w:rPr>
                    <w:sz w:val="23"/>
                  </w:rPr>
                  <w:t>Trở về khung cha; pop b</w:t>
                </w:r>
              </w:sdtContent>
            </w:sdt>
          </w:p>
        </w:tc>
      </w:tr>
      <w:tr xmlns:wp14="http://schemas.microsoft.com/office/word/2010/wordml" w14:paraId="4CBFB5F9"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6DEFCBC1" wp14:textId="77777777">
            <w:pPr>
              <w:spacing w:after="40" w:line="252" w:lineRule="auto"/>
              <w:jc w:val="center"/>
            </w:pPr>
            <w:r>
              <w:rPr>
                <w:sz w:val="23"/>
              </w:rPr>
              <w:t>4</w:t>
            </w:r>
          </w:p>
        </w:tc>
        <w:tc>
          <w:tcPr>
            <w:tcW w:w="1984" w:type="dxa"/>
            <w:vAlign w:val="center"/>
          </w:tcPr>
          <w:p w14:paraId="78E1EC4C" wp14:textId="77777777">
            <w:pPr>
              <w:spacing w:after="40" w:line="252" w:lineRule="auto"/>
            </w:pPr>
            <w:r>
              <w:rPr>
                <w:sz w:val="23"/>
              </w:rPr>
              <w:t>Chọn 3</w:t>
            </w:r>
          </w:p>
        </w:tc>
        <w:tc>
          <w:tcPr>
            <w:tcW w:w="2268" w:type="dxa"/>
            <w:vAlign w:val="center"/>
          </w:tcPr>
          <w:p w14:paraId="0BEE05DC" wp14:textId="77777777">
            <w:pPr>
              <w:spacing w:after="40" w:line="252" w:lineRule="auto"/>
            </w:pPr>
            <w:sdt>
              <w:sdtPr>
                <w:alias w:val="SV ĐIỀN"/>
                <w:tag w:val="SV_0132"/>
                <w:id w:val="20013"/>
                <w:text w:multiLine="1"/>
              </w:sdtPr>
              <w:sdtContent>
                <w:r>
                  <w:rPr>
                    <w:sz w:val="23"/>
                  </w:rPr>
                  <w:t>c=4; g=4; b=[]</w:t>
                </w:r>
              </w:sdtContent>
            </w:sdt>
          </w:p>
        </w:tc>
        <w:tc>
          <w:tcPr>
            <w:tcW w:w="1984" w:type="dxa"/>
            <w:vAlign w:val="center"/>
          </w:tcPr>
          <w:p w14:paraId="5927DFFB" wp14:textId="77777777">
            <w:pPr>
              <w:spacing w:after="40" w:line="252" w:lineRule="auto"/>
            </w:pPr>
            <w:sdt>
              <w:sdtPr>
                <w:alias w:val="Output"/>
                <w:tag w:val="SV_0133"/>
                <w:id w:val="20014"/>
                <w:text w:multiLine="1"/>
              </w:sdtPr>
              <w:sdtContent>
                <w:r>
                  <w:rPr>
                    <w:sz w:val="23"/>
                  </w:rPr>
                  <w:t>c=1; g=3; b=[3]</w:t>
                </w:r>
              </w:sdtContent>
            </w:sdt>
          </w:p>
        </w:tc>
        <w:tc>
          <w:tcPr>
            <w:tcW w:w="1984" w:type="dxa"/>
            <w:vAlign w:val="center"/>
          </w:tcPr>
          <w:p w14:paraId="53DECA13" wp14:textId="77777777">
            <w:pPr>
              <w:spacing w:after="40" w:line="252" w:lineRule="auto"/>
            </w:pPr>
            <w:sdt>
              <w:sdtPr>
                <w:alias w:val="Đối chiếu expected"/>
                <w:tag w:val="SV_0134"/>
                <w:id w:val="20015"/>
                <w:text w:multiLine="1"/>
              </w:sdtPr>
              <w:sdtContent>
                <w:r>
                  <w:rPr>
                    <w:sz w:val="23"/>
                  </w:rPr>
                  <w:t>Gọi hàm con</w:t>
                </w:r>
              </w:sdtContent>
            </w:sdt>
          </w:p>
        </w:tc>
      </w:tr>
      <w:tr xmlns:wp14="http://schemas.microsoft.com/office/word/2010/wordml" w14:paraId="24DDDCF9"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18E0B1BD" wp14:textId="77777777">
            <w:pPr>
              <w:spacing w:after="40" w:line="252" w:lineRule="auto"/>
              <w:jc w:val="center"/>
            </w:pPr>
            <w:r>
              <w:rPr>
                <w:sz w:val="23"/>
              </w:rPr>
              <w:t>5</w:t>
            </w:r>
          </w:p>
        </w:tc>
        <w:tc>
          <w:tcPr>
            <w:tcW w:w="1984" w:type="dxa"/>
            <w:vAlign w:val="center"/>
          </w:tcPr>
          <w:p w14:paraId="60CD480B" wp14:textId="77777777">
            <w:pPr>
              <w:spacing w:after="40" w:line="252" w:lineRule="auto"/>
            </w:pPr>
            <w:r>
              <w:rPr>
                <w:sz w:val="23"/>
              </w:rPr>
              <w:t>Chọn 1</w:t>
            </w:r>
          </w:p>
        </w:tc>
        <w:tc>
          <w:tcPr>
            <w:tcW w:w="2268" w:type="dxa"/>
            <w:vAlign w:val="center"/>
          </w:tcPr>
          <w:p w14:paraId="1DBCB3B3" wp14:textId="77777777">
            <w:pPr>
              <w:spacing w:after="40" w:line="252" w:lineRule="auto"/>
            </w:pPr>
            <w:sdt>
              <w:sdtPr>
                <w:alias w:val="SV ĐIỀN"/>
                <w:tag w:val="SV_0132"/>
                <w:id w:val="20016"/>
                <w:text w:multiLine="1"/>
              </w:sdtPr>
              <w:sdtContent>
                <w:r>
                  <w:rPr>
                    <w:sz w:val="23"/>
                  </w:rPr>
                  <w:t>c=1; g=3; b=[3]</w:t>
                </w:r>
              </w:sdtContent>
            </w:sdt>
          </w:p>
        </w:tc>
        <w:tc>
          <w:tcPr>
            <w:tcW w:w="1984" w:type="dxa"/>
            <w:vAlign w:val="center"/>
          </w:tcPr>
          <w:p w14:paraId="6DBC5CAF" wp14:textId="77777777">
            <w:pPr>
              <w:spacing w:after="40" w:line="252" w:lineRule="auto"/>
            </w:pPr>
            <w:sdt>
              <w:sdtPr>
                <w:alias w:val="Output"/>
                <w:tag w:val="SV_0133"/>
                <w:id w:val="20017"/>
                <w:text w:multiLine="1"/>
              </w:sdtPr>
              <w:sdtContent>
                <w:r>
                  <w:rPr>
                    <w:sz w:val="23"/>
                  </w:rPr>
                  <w:t>c=0; g=1; b=[3, 1]</w:t>
                </w:r>
              </w:sdtContent>
            </w:sdt>
          </w:p>
        </w:tc>
        <w:tc>
          <w:tcPr>
            <w:tcW w:w="1984" w:type="dxa"/>
            <w:vAlign w:val="center"/>
          </w:tcPr>
          <w:p w14:paraId="7606FCCE" wp14:textId="77777777">
            <w:pPr>
              <w:spacing w:after="40" w:line="252" w:lineRule="auto"/>
            </w:pPr>
            <w:sdt>
              <w:sdtPr>
                <w:alias w:val="Đối chiếu expected"/>
                <w:tag w:val="SV_0134"/>
                <w:id w:val="20018"/>
                <w:text w:multiLine="1"/>
              </w:sdtPr>
              <w:sdtContent>
                <w:r>
                  <w:rPr>
                    <w:sz w:val="23"/>
                  </w:rPr>
                  <w:t>Gọi hàm con</w:t>
                </w:r>
              </w:sdtContent>
            </w:sdt>
          </w:p>
        </w:tc>
      </w:tr>
      <w:tr xmlns:wp14="http://schemas.microsoft.com/office/word/2010/wordml" w14:paraId="02B9946B"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07609BD6" wp14:textId="77777777">
            <w:pPr>
              <w:spacing w:after="40" w:line="252" w:lineRule="auto"/>
              <w:jc w:val="center"/>
            </w:pPr>
            <w:r>
              <w:rPr>
                <w:sz w:val="23"/>
              </w:rPr>
              <w:t>6</w:t>
            </w:r>
          </w:p>
        </w:tc>
        <w:tc>
          <w:tcPr>
            <w:tcW w:w="1984" w:type="dxa"/>
            <w:vAlign w:val="center"/>
          </w:tcPr>
          <w:p w14:paraId="1861CB28" wp14:textId="77777777">
            <w:pPr>
              <w:spacing w:after="40" w:line="252" w:lineRule="auto"/>
            </w:pPr>
            <w:r>
              <w:rPr>
                <w:sz w:val="23"/>
              </w:rPr>
              <w:t>Ghi nghiệm</w:t>
            </w:r>
          </w:p>
        </w:tc>
        <w:tc>
          <w:tcPr>
            <w:tcW w:w="2268" w:type="dxa"/>
            <w:vAlign w:val="center"/>
          </w:tcPr>
          <w:p w14:paraId="7B40C842" wp14:textId="77777777">
            <w:pPr>
              <w:spacing w:after="40" w:line="252" w:lineRule="auto"/>
            </w:pPr>
            <w:sdt>
              <w:sdtPr>
                <w:alias w:val="SV ĐIỀN"/>
                <w:tag w:val="SV_0132"/>
                <w:id w:val="20019"/>
                <w:text w:multiLine="1"/>
              </w:sdtPr>
              <w:sdtContent>
                <w:r>
                  <w:rPr>
                    <w:sz w:val="23"/>
                  </w:rPr>
                  <w:t>c=0; g=1; b=[3, 1]</w:t>
                </w:r>
              </w:sdtContent>
            </w:sdt>
          </w:p>
        </w:tc>
        <w:tc>
          <w:tcPr>
            <w:tcW w:w="1984" w:type="dxa"/>
            <w:vAlign w:val="center"/>
          </w:tcPr>
          <w:p w14:paraId="607B32C3" wp14:textId="77777777">
            <w:pPr>
              <w:spacing w:after="40" w:line="252" w:lineRule="auto"/>
            </w:pPr>
            <w:sdt>
              <w:sdtPr>
                <w:alias w:val="Output"/>
                <w:tag w:val="SV_0133"/>
                <w:id w:val="20020"/>
                <w:text w:multiLine="1"/>
              </w:sdtPr>
              <w:sdtContent>
                <w:r>
                  <w:rPr>
                    <w:sz w:val="23"/>
                  </w:rPr>
                  <w:t>c=0; g=1; b=[3, 1]</w:t>
                </w:r>
              </w:sdtContent>
            </w:sdt>
          </w:p>
        </w:tc>
        <w:tc>
          <w:tcPr>
            <w:tcW w:w="1984" w:type="dxa"/>
            <w:vAlign w:val="center"/>
          </w:tcPr>
          <w:p w14:paraId="26076FF0" wp14:textId="77777777">
            <w:pPr>
              <w:spacing w:after="40" w:line="252" w:lineRule="auto"/>
            </w:pPr>
            <w:sdt>
              <w:sdtPr>
                <w:alias w:val="Đối chiếu expected"/>
                <w:tag w:val="SV_0134"/>
                <w:id w:val="20021"/>
                <w:text w:multiLine="1"/>
              </w:sdtPr>
              <w:sdtContent>
                <w:r>
                  <w:rPr>
                    <w:sz w:val="23"/>
                  </w:rPr>
                  <w:t>Nghiệm 2; sao chép b</w:t>
                </w:r>
              </w:sdtContent>
            </w:sdt>
          </w:p>
        </w:tc>
      </w:tr>
      <w:tr xmlns:wp14="http://schemas.microsoft.com/office/word/2010/wordml" w14:paraId="51708B70"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694F82A3" wp14:textId="77777777">
            <w:pPr>
              <w:spacing w:after="40" w:line="252" w:lineRule="auto"/>
              <w:jc w:val="center"/>
            </w:pPr>
            <w:r>
              <w:rPr>
                <w:sz w:val="23"/>
              </w:rPr>
              <w:t>7</w:t>
            </w:r>
          </w:p>
        </w:tc>
        <w:tc>
          <w:tcPr>
            <w:tcW w:w="1984" w:type="dxa"/>
            <w:vAlign w:val="center"/>
          </w:tcPr>
          <w:p w14:paraId="560F6EA0" wp14:textId="77777777">
            <w:pPr>
              <w:spacing w:after="40" w:line="252" w:lineRule="auto"/>
            </w:pPr>
            <w:r>
              <w:rPr>
                <w:sz w:val="23"/>
              </w:rPr>
              <w:t>Bỏ 1</w:t>
            </w:r>
          </w:p>
        </w:tc>
        <w:tc>
          <w:tcPr>
            <w:tcW w:w="2268" w:type="dxa"/>
            <w:vAlign w:val="center"/>
          </w:tcPr>
          <w:p w14:paraId="38F3D0CF" wp14:textId="77777777">
            <w:pPr>
              <w:spacing w:after="40" w:line="252" w:lineRule="auto"/>
            </w:pPr>
            <w:sdt>
              <w:sdtPr>
                <w:alias w:val="SV ĐIỀN"/>
                <w:tag w:val="SV_0132"/>
                <w:id w:val="20022"/>
                <w:text w:multiLine="1"/>
              </w:sdtPr>
              <w:sdtContent>
                <w:r>
                  <w:rPr>
                    <w:sz w:val="23"/>
                  </w:rPr>
                  <w:t>c=0; g=1; b=[3, 1]</w:t>
                </w:r>
              </w:sdtContent>
            </w:sdt>
          </w:p>
        </w:tc>
        <w:tc>
          <w:tcPr>
            <w:tcW w:w="1984" w:type="dxa"/>
            <w:vAlign w:val="center"/>
          </w:tcPr>
          <w:p w14:paraId="6BE83118" wp14:textId="77777777">
            <w:pPr>
              <w:spacing w:after="40" w:line="252" w:lineRule="auto"/>
            </w:pPr>
            <w:sdt>
              <w:sdtPr>
                <w:alias w:val="Output"/>
                <w:tag w:val="SV_0133"/>
                <w:id w:val="20023"/>
                <w:text w:multiLine="1"/>
              </w:sdtPr>
              <w:sdtContent>
                <w:r>
                  <w:rPr>
                    <w:sz w:val="23"/>
                  </w:rPr>
                  <w:t>c=1; g=3; b=[3]</w:t>
                </w:r>
              </w:sdtContent>
            </w:sdt>
          </w:p>
        </w:tc>
        <w:tc>
          <w:tcPr>
            <w:tcW w:w="1984" w:type="dxa"/>
            <w:vAlign w:val="center"/>
          </w:tcPr>
          <w:p w14:paraId="343183E0" wp14:textId="77777777">
            <w:pPr>
              <w:spacing w:after="40" w:line="252" w:lineRule="auto"/>
            </w:pPr>
            <w:sdt>
              <w:sdtPr>
                <w:alias w:val="Đối chiếu expected"/>
                <w:tag w:val="SV_0134"/>
                <w:id w:val="20024"/>
                <w:text w:multiLine="1"/>
              </w:sdtPr>
              <w:sdtContent>
                <w:r>
                  <w:rPr>
                    <w:sz w:val="23"/>
                  </w:rPr>
                  <w:t>Trở về khung cha; pop b</w:t>
                </w:r>
              </w:sdtContent>
            </w:sdt>
          </w:p>
        </w:tc>
      </w:tr>
      <w:tr xmlns:wp14="http://schemas.microsoft.com/office/word/2010/wordml" w14:paraId="5D7632DE"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123346C1" wp14:textId="77777777">
            <w:pPr>
              <w:spacing w:after="40" w:line="252" w:lineRule="auto"/>
              <w:jc w:val="center"/>
            </w:pPr>
            <w:r>
              <w:rPr>
                <w:sz w:val="23"/>
              </w:rPr>
              <w:t>8</w:t>
            </w:r>
          </w:p>
        </w:tc>
        <w:tc>
          <w:tcPr>
            <w:tcW w:w="1984" w:type="dxa"/>
            <w:vAlign w:val="center"/>
          </w:tcPr>
          <w:p w14:paraId="13121E89" wp14:textId="77777777">
            <w:pPr>
              <w:spacing w:after="40" w:line="252" w:lineRule="auto"/>
            </w:pPr>
            <w:r>
              <w:rPr>
                <w:sz w:val="23"/>
              </w:rPr>
              <w:t>Bỏ 3</w:t>
            </w:r>
          </w:p>
        </w:tc>
        <w:tc>
          <w:tcPr>
            <w:tcW w:w="2268" w:type="dxa"/>
            <w:vAlign w:val="center"/>
          </w:tcPr>
          <w:p w14:paraId="1DA76016" wp14:textId="77777777">
            <w:pPr>
              <w:spacing w:after="40" w:line="252" w:lineRule="auto"/>
            </w:pPr>
            <w:sdt>
              <w:sdtPr>
                <w:alias w:val="SV ĐIỀN"/>
                <w:tag w:val="SV_0132"/>
                <w:id w:val="20025"/>
                <w:text w:multiLine="1"/>
              </w:sdtPr>
              <w:sdtContent>
                <w:r>
                  <w:rPr>
                    <w:sz w:val="23"/>
                  </w:rPr>
                  <w:t>c=1; g=3; b=[3]</w:t>
                </w:r>
              </w:sdtContent>
            </w:sdt>
          </w:p>
        </w:tc>
        <w:tc>
          <w:tcPr>
            <w:tcW w:w="1984" w:type="dxa"/>
            <w:vAlign w:val="center"/>
          </w:tcPr>
          <w:p w14:paraId="353C0896" wp14:textId="77777777">
            <w:pPr>
              <w:spacing w:after="40" w:line="252" w:lineRule="auto"/>
            </w:pPr>
            <w:sdt>
              <w:sdtPr>
                <w:alias w:val="Output"/>
                <w:tag w:val="SV_0133"/>
                <w:id w:val="20026"/>
                <w:text w:multiLine="1"/>
              </w:sdtPr>
              <w:sdtContent>
                <w:r>
                  <w:rPr>
                    <w:sz w:val="23"/>
                  </w:rPr>
                  <w:t>c=4; g=4; b=[]</w:t>
                </w:r>
              </w:sdtContent>
            </w:sdt>
          </w:p>
        </w:tc>
        <w:tc>
          <w:tcPr>
            <w:tcW w:w="1984" w:type="dxa"/>
            <w:vAlign w:val="center"/>
          </w:tcPr>
          <w:p w14:paraId="7ED714BE" wp14:textId="77777777">
            <w:pPr>
              <w:spacing w:after="40" w:line="252" w:lineRule="auto"/>
            </w:pPr>
            <w:sdt>
              <w:sdtPr>
                <w:alias w:val="Đối chiếu expected"/>
                <w:tag w:val="SV_0134"/>
                <w:id w:val="20027"/>
                <w:text w:multiLine="1"/>
              </w:sdtPr>
              <w:sdtContent>
                <w:r>
                  <w:rPr>
                    <w:sz w:val="23"/>
                  </w:rPr>
                  <w:t>Trở về khung cha; pop b</w:t>
                </w:r>
              </w:sdtContent>
            </w:sdt>
          </w:p>
        </w:tc>
      </w:tr>
      <w:tr xmlns:wp14="http://schemas.microsoft.com/office/word/2010/wordml" w14:paraId="12215EA8"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48C17DB2" wp14:textId="77777777">
            <w:pPr>
              <w:spacing w:after="40" w:line="252" w:lineRule="auto"/>
              <w:jc w:val="center"/>
            </w:pPr>
            <w:r>
              <w:rPr>
                <w:sz w:val="23"/>
              </w:rPr>
              <w:t>9</w:t>
            </w:r>
          </w:p>
        </w:tc>
        <w:tc>
          <w:tcPr>
            <w:tcW w:w="1984" w:type="dxa"/>
            <w:vAlign w:val="center"/>
          </w:tcPr>
          <w:p w14:paraId="07F6D04F" wp14:textId="77777777">
            <w:pPr>
              <w:spacing w:after="40" w:line="252" w:lineRule="auto"/>
            </w:pPr>
            <w:r>
              <w:rPr>
                <w:sz w:val="23"/>
              </w:rPr>
              <w:t>Chọn 2</w:t>
            </w:r>
          </w:p>
        </w:tc>
        <w:tc>
          <w:tcPr>
            <w:tcW w:w="2268" w:type="dxa"/>
            <w:vAlign w:val="center"/>
          </w:tcPr>
          <w:p w14:paraId="1AB784D6" wp14:textId="77777777">
            <w:pPr>
              <w:spacing w:after="40" w:line="252" w:lineRule="auto"/>
            </w:pPr>
            <w:sdt>
              <w:sdtPr>
                <w:alias w:val="SV ĐIỀN"/>
                <w:tag w:val="SV_0132"/>
                <w:id w:val="20028"/>
                <w:text w:multiLine="1"/>
              </w:sdtPr>
              <w:sdtContent>
                <w:r>
                  <w:rPr>
                    <w:sz w:val="23"/>
                  </w:rPr>
                  <w:t>c=4; g=4; b=[]</w:t>
                </w:r>
              </w:sdtContent>
            </w:sdt>
          </w:p>
        </w:tc>
        <w:tc>
          <w:tcPr>
            <w:tcW w:w="1984" w:type="dxa"/>
            <w:vAlign w:val="center"/>
          </w:tcPr>
          <w:p w14:paraId="6EBDB766" wp14:textId="77777777">
            <w:pPr>
              <w:spacing w:after="40" w:line="252" w:lineRule="auto"/>
            </w:pPr>
            <w:sdt>
              <w:sdtPr>
                <w:alias w:val="Output"/>
                <w:tag w:val="SV_0133"/>
                <w:id w:val="20029"/>
                <w:text w:multiLine="1"/>
              </w:sdtPr>
              <w:sdtContent>
                <w:r>
                  <w:rPr>
                    <w:sz w:val="23"/>
                  </w:rPr>
                  <w:t>c=2; g=2; b=[2]</w:t>
                </w:r>
              </w:sdtContent>
            </w:sdt>
          </w:p>
        </w:tc>
        <w:tc>
          <w:tcPr>
            <w:tcW w:w="1984" w:type="dxa"/>
            <w:vAlign w:val="center"/>
          </w:tcPr>
          <w:p w14:paraId="40AA76F3" wp14:textId="77777777">
            <w:pPr>
              <w:spacing w:after="40" w:line="252" w:lineRule="auto"/>
            </w:pPr>
            <w:sdt>
              <w:sdtPr>
                <w:alias w:val="Đối chiếu expected"/>
                <w:tag w:val="SV_0134"/>
                <w:id w:val="20030"/>
                <w:text w:multiLine="1"/>
              </w:sdtPr>
              <w:sdtContent>
                <w:r>
                  <w:rPr>
                    <w:sz w:val="23"/>
                  </w:rPr>
                  <w:t>Gọi hàm con</w:t>
                </w:r>
              </w:sdtContent>
            </w:sdt>
          </w:p>
        </w:tc>
      </w:tr>
      <w:tr xmlns:wp14="http://schemas.microsoft.com/office/word/2010/wordml" w14:paraId="706A1AFA"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4EAD4372" wp14:textId="77777777">
            <w:pPr>
              <w:spacing w:after="40" w:line="252" w:lineRule="auto"/>
              <w:jc w:val="center"/>
            </w:pPr>
            <w:r>
              <w:rPr>
                <w:sz w:val="23"/>
              </w:rPr>
              <w:t>10</w:t>
            </w:r>
          </w:p>
        </w:tc>
        <w:tc>
          <w:tcPr>
            <w:tcW w:w="1984" w:type="dxa"/>
            <w:vAlign w:val="center"/>
          </w:tcPr>
          <w:p w14:paraId="64E17E9D" wp14:textId="77777777">
            <w:pPr>
              <w:spacing w:after="40" w:line="252" w:lineRule="auto"/>
            </w:pPr>
            <w:r>
              <w:rPr>
                <w:sz w:val="23"/>
              </w:rPr>
              <w:t>Chọn 2</w:t>
            </w:r>
          </w:p>
        </w:tc>
        <w:tc>
          <w:tcPr>
            <w:tcW w:w="2268" w:type="dxa"/>
            <w:vAlign w:val="center"/>
          </w:tcPr>
          <w:p w14:paraId="79ACA447" wp14:textId="77777777">
            <w:pPr>
              <w:spacing w:after="40" w:line="252" w:lineRule="auto"/>
            </w:pPr>
            <w:sdt>
              <w:sdtPr>
                <w:alias w:val="SV ĐIỀN"/>
                <w:tag w:val="SV_0132"/>
                <w:id w:val="20031"/>
                <w:text w:multiLine="1"/>
              </w:sdtPr>
              <w:sdtContent>
                <w:r>
                  <w:rPr>
                    <w:sz w:val="23"/>
                  </w:rPr>
                  <w:t>c=2; g=2; b=[2]</w:t>
                </w:r>
              </w:sdtContent>
            </w:sdt>
          </w:p>
        </w:tc>
        <w:tc>
          <w:tcPr>
            <w:tcW w:w="1984" w:type="dxa"/>
            <w:vAlign w:val="center"/>
          </w:tcPr>
          <w:p w14:paraId="02D32035" wp14:textId="77777777">
            <w:pPr>
              <w:spacing w:after="40" w:line="252" w:lineRule="auto"/>
            </w:pPr>
            <w:sdt>
              <w:sdtPr>
                <w:alias w:val="Output"/>
                <w:tag w:val="SV_0133"/>
                <w:id w:val="20032"/>
                <w:text w:multiLine="1"/>
              </w:sdtPr>
              <w:sdtContent>
                <w:r>
                  <w:rPr>
                    <w:sz w:val="23"/>
                  </w:rPr>
                  <w:t>c=0; g=2; b=[2, 2]</w:t>
                </w:r>
              </w:sdtContent>
            </w:sdt>
          </w:p>
        </w:tc>
        <w:tc>
          <w:tcPr>
            <w:tcW w:w="1984" w:type="dxa"/>
            <w:vAlign w:val="center"/>
          </w:tcPr>
          <w:p w14:paraId="5276C4DB" wp14:textId="77777777">
            <w:pPr>
              <w:spacing w:after="40" w:line="252" w:lineRule="auto"/>
            </w:pPr>
            <w:sdt>
              <w:sdtPr>
                <w:alias w:val="Đối chiếu expected"/>
                <w:tag w:val="SV_0134"/>
                <w:id w:val="20033"/>
                <w:text w:multiLine="1"/>
              </w:sdtPr>
              <w:sdtContent>
                <w:r>
                  <w:rPr>
                    <w:sz w:val="23"/>
                  </w:rPr>
                  <w:t>Gọi hàm con</w:t>
                </w:r>
              </w:sdtContent>
            </w:sdt>
          </w:p>
        </w:tc>
      </w:tr>
      <w:tr xmlns:wp14="http://schemas.microsoft.com/office/word/2010/wordml" w14:paraId="3A3B0421"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2EBA725A" wp14:textId="77777777">
            <w:pPr>
              <w:spacing w:after="40" w:line="252" w:lineRule="auto"/>
              <w:jc w:val="center"/>
            </w:pPr>
            <w:r>
              <w:rPr>
                <w:sz w:val="23"/>
              </w:rPr>
              <w:t>11</w:t>
            </w:r>
          </w:p>
        </w:tc>
        <w:tc>
          <w:tcPr>
            <w:tcW w:w="1984" w:type="dxa"/>
            <w:vAlign w:val="center"/>
          </w:tcPr>
          <w:p w14:paraId="7867F16A" wp14:textId="77777777">
            <w:pPr>
              <w:spacing w:after="40" w:line="252" w:lineRule="auto"/>
            </w:pPr>
            <w:r>
              <w:rPr>
                <w:sz w:val="23"/>
              </w:rPr>
              <w:t>Ghi nghiệm</w:t>
            </w:r>
          </w:p>
        </w:tc>
        <w:tc>
          <w:tcPr>
            <w:tcW w:w="2268" w:type="dxa"/>
            <w:vAlign w:val="center"/>
          </w:tcPr>
          <w:p w14:paraId="457C7F2E" wp14:textId="77777777">
            <w:pPr>
              <w:spacing w:after="40" w:line="252" w:lineRule="auto"/>
            </w:pPr>
            <w:sdt>
              <w:sdtPr>
                <w:alias w:val="SV ĐIỀN"/>
                <w:tag w:val="SV_0132"/>
                <w:id w:val="20034"/>
                <w:text w:multiLine="1"/>
              </w:sdtPr>
              <w:sdtContent>
                <w:r>
                  <w:rPr>
                    <w:sz w:val="23"/>
                  </w:rPr>
                  <w:t>c=0; g=2; b=[2, 2]</w:t>
                </w:r>
              </w:sdtContent>
            </w:sdt>
          </w:p>
        </w:tc>
        <w:tc>
          <w:tcPr>
            <w:tcW w:w="1984" w:type="dxa"/>
            <w:vAlign w:val="center"/>
          </w:tcPr>
          <w:p w14:paraId="2CF7CEFA" wp14:textId="77777777">
            <w:pPr>
              <w:spacing w:after="40" w:line="252" w:lineRule="auto"/>
            </w:pPr>
            <w:sdt>
              <w:sdtPr>
                <w:alias w:val="Output"/>
                <w:tag w:val="SV_0133"/>
                <w:id w:val="20035"/>
                <w:text w:multiLine="1"/>
              </w:sdtPr>
              <w:sdtContent>
                <w:r>
                  <w:rPr>
                    <w:sz w:val="23"/>
                  </w:rPr>
                  <w:t>c=0; g=2; b=[2, 2]</w:t>
                </w:r>
              </w:sdtContent>
            </w:sdt>
          </w:p>
        </w:tc>
        <w:tc>
          <w:tcPr>
            <w:tcW w:w="1984" w:type="dxa"/>
            <w:vAlign w:val="center"/>
          </w:tcPr>
          <w:p w14:paraId="6E9CD62D" wp14:textId="77777777">
            <w:pPr>
              <w:spacing w:after="40" w:line="252" w:lineRule="auto"/>
            </w:pPr>
            <w:sdt>
              <w:sdtPr>
                <w:alias w:val="Đối chiếu expected"/>
                <w:tag w:val="SV_0134"/>
                <w:id w:val="20036"/>
                <w:text w:multiLine="1"/>
              </w:sdtPr>
              <w:sdtContent>
                <w:r>
                  <w:rPr>
                    <w:sz w:val="23"/>
                  </w:rPr>
                  <w:t>Nghiệm 3; sao chép b</w:t>
                </w:r>
              </w:sdtContent>
            </w:sdt>
          </w:p>
        </w:tc>
      </w:tr>
      <w:tr xmlns:wp14="http://schemas.microsoft.com/office/word/2010/wordml" w14:paraId="2ABA328E"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32C049DE" wp14:textId="77777777">
            <w:pPr>
              <w:spacing w:after="40" w:line="252" w:lineRule="auto"/>
              <w:jc w:val="center"/>
            </w:pPr>
            <w:r>
              <w:rPr>
                <w:sz w:val="23"/>
              </w:rPr>
              <w:t>12</w:t>
            </w:r>
          </w:p>
        </w:tc>
        <w:tc>
          <w:tcPr>
            <w:tcW w:w="1984" w:type="dxa"/>
            <w:vAlign w:val="center"/>
          </w:tcPr>
          <w:p w14:paraId="016496C1" wp14:textId="77777777">
            <w:pPr>
              <w:spacing w:after="40" w:line="252" w:lineRule="auto"/>
            </w:pPr>
            <w:r>
              <w:rPr>
                <w:sz w:val="23"/>
              </w:rPr>
              <w:t>Bỏ 2</w:t>
            </w:r>
          </w:p>
        </w:tc>
        <w:tc>
          <w:tcPr>
            <w:tcW w:w="2268" w:type="dxa"/>
            <w:vAlign w:val="center"/>
          </w:tcPr>
          <w:p w14:paraId="749A55A5" wp14:textId="77777777">
            <w:pPr>
              <w:spacing w:after="40" w:line="252" w:lineRule="auto"/>
            </w:pPr>
            <w:sdt>
              <w:sdtPr>
                <w:alias w:val="SV ĐIỀN"/>
                <w:tag w:val="SV_0132"/>
                <w:id w:val="20037"/>
                <w:text w:multiLine="1"/>
              </w:sdtPr>
              <w:sdtContent>
                <w:r>
                  <w:rPr>
                    <w:sz w:val="23"/>
                  </w:rPr>
                  <w:t>c=0; g=2; b=[2, 2]</w:t>
                </w:r>
              </w:sdtContent>
            </w:sdt>
          </w:p>
        </w:tc>
        <w:tc>
          <w:tcPr>
            <w:tcW w:w="1984" w:type="dxa"/>
            <w:vAlign w:val="center"/>
          </w:tcPr>
          <w:p w14:paraId="3620C676" wp14:textId="77777777">
            <w:pPr>
              <w:spacing w:after="40" w:line="252" w:lineRule="auto"/>
            </w:pPr>
            <w:sdt>
              <w:sdtPr>
                <w:alias w:val="Output"/>
                <w:tag w:val="SV_0133"/>
                <w:id w:val="20038"/>
                <w:text w:multiLine="1"/>
              </w:sdtPr>
              <w:sdtContent>
                <w:r>
                  <w:rPr>
                    <w:sz w:val="23"/>
                  </w:rPr>
                  <w:t>c=2; g=2; b=[2]</w:t>
                </w:r>
              </w:sdtContent>
            </w:sdt>
          </w:p>
        </w:tc>
        <w:tc>
          <w:tcPr>
            <w:tcW w:w="1984" w:type="dxa"/>
            <w:vAlign w:val="center"/>
          </w:tcPr>
          <w:p w14:paraId="68D0D40F" wp14:textId="77777777">
            <w:pPr>
              <w:spacing w:after="40" w:line="252" w:lineRule="auto"/>
            </w:pPr>
            <w:sdt>
              <w:sdtPr>
                <w:alias w:val="Đối chiếu expected"/>
                <w:tag w:val="SV_0134"/>
                <w:id w:val="20039"/>
                <w:text w:multiLine="1"/>
              </w:sdtPr>
              <w:sdtContent>
                <w:r>
                  <w:rPr>
                    <w:sz w:val="23"/>
                  </w:rPr>
                  <w:t>Trở về khung cha; pop b</w:t>
                </w:r>
              </w:sdtContent>
            </w:sdt>
          </w:p>
        </w:tc>
      </w:tr>
      <w:tr xmlns:wp14="http://schemas.microsoft.com/office/word/2010/wordml" w14:paraId="46698AF8"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36A4D87B" wp14:textId="77777777">
            <w:pPr>
              <w:spacing w:after="40" w:line="252" w:lineRule="auto"/>
              <w:jc w:val="center"/>
            </w:pPr>
            <w:r>
              <w:rPr>
                <w:sz w:val="23"/>
              </w:rPr>
              <w:t>13</w:t>
            </w:r>
          </w:p>
        </w:tc>
        <w:tc>
          <w:tcPr>
            <w:tcW w:w="1984" w:type="dxa"/>
            <w:vAlign w:val="center"/>
          </w:tcPr>
          <w:p w14:paraId="05190D6E" wp14:textId="77777777">
            <w:pPr>
              <w:spacing w:after="40" w:line="252" w:lineRule="auto"/>
            </w:pPr>
            <w:r>
              <w:rPr>
                <w:sz w:val="23"/>
              </w:rPr>
              <w:t>Chọn 1</w:t>
            </w:r>
          </w:p>
        </w:tc>
        <w:tc>
          <w:tcPr>
            <w:tcW w:w="2268" w:type="dxa"/>
            <w:vAlign w:val="center"/>
          </w:tcPr>
          <w:p w14:paraId="58C6F62F" wp14:textId="77777777">
            <w:pPr>
              <w:spacing w:after="40" w:line="252" w:lineRule="auto"/>
            </w:pPr>
            <w:sdt>
              <w:sdtPr>
                <w:alias w:val="SV ĐIỀN"/>
                <w:tag w:val="SV_0132"/>
                <w:id w:val="20040"/>
                <w:text w:multiLine="1"/>
              </w:sdtPr>
              <w:sdtContent>
                <w:r>
                  <w:rPr>
                    <w:sz w:val="23"/>
                  </w:rPr>
                  <w:t>c=2; g=2; b=[2]</w:t>
                </w:r>
              </w:sdtContent>
            </w:sdt>
          </w:p>
        </w:tc>
        <w:tc>
          <w:tcPr>
            <w:tcW w:w="1984" w:type="dxa"/>
            <w:vAlign w:val="center"/>
          </w:tcPr>
          <w:p w14:paraId="6AC93EFD" wp14:textId="77777777">
            <w:pPr>
              <w:spacing w:after="40" w:line="252" w:lineRule="auto"/>
            </w:pPr>
            <w:sdt>
              <w:sdtPr>
                <w:alias w:val="Output"/>
                <w:tag w:val="SV_0133"/>
                <w:id w:val="20041"/>
                <w:text w:multiLine="1"/>
              </w:sdtPr>
              <w:sdtContent>
                <w:r>
                  <w:rPr>
                    <w:sz w:val="23"/>
                  </w:rPr>
                  <w:t>c=1; g=1; b=[2, 1]</w:t>
                </w:r>
              </w:sdtContent>
            </w:sdt>
          </w:p>
        </w:tc>
        <w:tc>
          <w:tcPr>
            <w:tcW w:w="1984" w:type="dxa"/>
            <w:vAlign w:val="center"/>
          </w:tcPr>
          <w:p w14:paraId="72015073" wp14:textId="77777777">
            <w:pPr>
              <w:spacing w:after="40" w:line="252" w:lineRule="auto"/>
            </w:pPr>
            <w:sdt>
              <w:sdtPr>
                <w:alias w:val="Đối chiếu expected"/>
                <w:tag w:val="SV_0134"/>
                <w:id w:val="20042"/>
                <w:text w:multiLine="1"/>
              </w:sdtPr>
              <w:sdtContent>
                <w:r>
                  <w:rPr>
                    <w:sz w:val="23"/>
                  </w:rPr>
                  <w:t>Gọi hàm con</w:t>
                </w:r>
              </w:sdtContent>
            </w:sdt>
          </w:p>
        </w:tc>
      </w:tr>
      <w:tr xmlns:wp14="http://schemas.microsoft.com/office/word/2010/wordml" w14:paraId="611F8E86"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1ED52D45" wp14:textId="77777777">
            <w:pPr>
              <w:spacing w:after="40" w:line="252" w:lineRule="auto"/>
              <w:jc w:val="center"/>
            </w:pPr>
            <w:r>
              <w:rPr>
                <w:sz w:val="23"/>
              </w:rPr>
              <w:t>14</w:t>
            </w:r>
          </w:p>
        </w:tc>
        <w:tc>
          <w:tcPr>
            <w:tcW w:w="1984" w:type="dxa"/>
            <w:vAlign w:val="center"/>
          </w:tcPr>
          <w:p w14:paraId="1CB95042" wp14:textId="77777777">
            <w:pPr>
              <w:spacing w:after="40" w:line="252" w:lineRule="auto"/>
            </w:pPr>
            <w:r>
              <w:rPr>
                <w:sz w:val="23"/>
              </w:rPr>
              <w:t>Chọn 1</w:t>
            </w:r>
          </w:p>
        </w:tc>
        <w:tc>
          <w:tcPr>
            <w:tcW w:w="2268" w:type="dxa"/>
            <w:vAlign w:val="center"/>
          </w:tcPr>
          <w:p w14:paraId="6D0C2CA8" wp14:textId="77777777">
            <w:pPr>
              <w:spacing w:after="40" w:line="252" w:lineRule="auto"/>
            </w:pPr>
            <w:sdt>
              <w:sdtPr>
                <w:alias w:val="SV ĐIỀN"/>
                <w:tag w:val="SV_0132"/>
                <w:id w:val="20043"/>
                <w:text w:multiLine="1"/>
              </w:sdtPr>
              <w:sdtContent>
                <w:r>
                  <w:rPr>
                    <w:sz w:val="23"/>
                  </w:rPr>
                  <w:t>c=1; g=1; b=[2, 1]</w:t>
                </w:r>
              </w:sdtContent>
            </w:sdt>
          </w:p>
        </w:tc>
        <w:tc>
          <w:tcPr>
            <w:tcW w:w="1984" w:type="dxa"/>
            <w:vAlign w:val="center"/>
          </w:tcPr>
          <w:p w14:paraId="41784C11" wp14:textId="77777777">
            <w:pPr>
              <w:spacing w:after="40" w:line="252" w:lineRule="auto"/>
            </w:pPr>
            <w:sdt>
              <w:sdtPr>
                <w:alias w:val="Output"/>
                <w:tag w:val="SV_0133"/>
                <w:id w:val="20044"/>
                <w:text w:multiLine="1"/>
              </w:sdtPr>
              <w:sdtContent>
                <w:r>
                  <w:rPr>
                    <w:sz w:val="23"/>
                  </w:rPr>
                  <w:t>c=0; g=1; b=[2, 1, 1]</w:t>
                </w:r>
              </w:sdtContent>
            </w:sdt>
          </w:p>
        </w:tc>
        <w:tc>
          <w:tcPr>
            <w:tcW w:w="1984" w:type="dxa"/>
            <w:vAlign w:val="center"/>
          </w:tcPr>
          <w:p w14:paraId="15C99888" wp14:textId="77777777">
            <w:pPr>
              <w:spacing w:after="40" w:line="252" w:lineRule="auto"/>
            </w:pPr>
            <w:sdt>
              <w:sdtPr>
                <w:alias w:val="Đối chiếu expected"/>
                <w:tag w:val="SV_0134"/>
                <w:id w:val="20045"/>
                <w:text w:multiLine="1"/>
              </w:sdtPr>
              <w:sdtContent>
                <w:r>
                  <w:rPr>
                    <w:sz w:val="23"/>
                  </w:rPr>
                  <w:t>Gọi hàm con</w:t>
                </w:r>
              </w:sdtContent>
            </w:sdt>
          </w:p>
        </w:tc>
      </w:tr>
      <w:tr xmlns:wp14="http://schemas.microsoft.com/office/word/2010/wordml" w14:paraId="161E3296"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258749CC" wp14:textId="77777777">
            <w:pPr>
              <w:spacing w:after="40" w:line="252" w:lineRule="auto"/>
              <w:jc w:val="center"/>
            </w:pPr>
            <w:r>
              <w:rPr>
                <w:sz w:val="23"/>
              </w:rPr>
              <w:t>15</w:t>
            </w:r>
          </w:p>
        </w:tc>
        <w:tc>
          <w:tcPr>
            <w:tcW w:w="1984" w:type="dxa"/>
            <w:vAlign w:val="center"/>
          </w:tcPr>
          <w:p w14:paraId="3ED44A65" wp14:textId="77777777">
            <w:pPr>
              <w:spacing w:after="40" w:line="252" w:lineRule="auto"/>
            </w:pPr>
            <w:r>
              <w:rPr>
                <w:sz w:val="23"/>
              </w:rPr>
              <w:t>Ghi nghiệm</w:t>
            </w:r>
          </w:p>
        </w:tc>
        <w:tc>
          <w:tcPr>
            <w:tcW w:w="2268" w:type="dxa"/>
            <w:vAlign w:val="center"/>
          </w:tcPr>
          <w:p w14:paraId="7ACC98E9" wp14:textId="77777777">
            <w:pPr>
              <w:spacing w:after="40" w:line="252" w:lineRule="auto"/>
            </w:pPr>
            <w:sdt>
              <w:sdtPr>
                <w:alias w:val="SV ĐIỀN"/>
                <w:tag w:val="SV_0132"/>
                <w:id w:val="20046"/>
                <w:text w:multiLine="1"/>
              </w:sdtPr>
              <w:sdtContent>
                <w:r>
                  <w:rPr>
                    <w:sz w:val="23"/>
                  </w:rPr>
                  <w:t>c=0; g=1; b=[2, 1, 1]</w:t>
                </w:r>
              </w:sdtContent>
            </w:sdt>
          </w:p>
        </w:tc>
        <w:tc>
          <w:tcPr>
            <w:tcW w:w="1984" w:type="dxa"/>
            <w:vAlign w:val="center"/>
          </w:tcPr>
          <w:p w14:paraId="4314EAAE" wp14:textId="77777777">
            <w:pPr>
              <w:spacing w:after="40" w:line="252" w:lineRule="auto"/>
            </w:pPr>
            <w:sdt>
              <w:sdtPr>
                <w:alias w:val="Output"/>
                <w:tag w:val="SV_0133"/>
                <w:id w:val="20047"/>
                <w:text w:multiLine="1"/>
              </w:sdtPr>
              <w:sdtContent>
                <w:r>
                  <w:rPr>
                    <w:sz w:val="23"/>
                  </w:rPr>
                  <w:t>c=0; g=1; b=[2, 1, 1]</w:t>
                </w:r>
              </w:sdtContent>
            </w:sdt>
          </w:p>
        </w:tc>
        <w:tc>
          <w:tcPr>
            <w:tcW w:w="1984" w:type="dxa"/>
            <w:vAlign w:val="center"/>
          </w:tcPr>
          <w:p w14:paraId="1950B556" wp14:textId="77777777">
            <w:pPr>
              <w:spacing w:after="40" w:line="252" w:lineRule="auto"/>
            </w:pPr>
            <w:sdt>
              <w:sdtPr>
                <w:alias w:val="Đối chiếu expected"/>
                <w:tag w:val="SV_0134"/>
                <w:id w:val="20048"/>
                <w:text w:multiLine="1"/>
              </w:sdtPr>
              <w:sdtContent>
                <w:r>
                  <w:rPr>
                    <w:sz w:val="23"/>
                  </w:rPr>
                  <w:t>Nghiệm 4; sao chép b</w:t>
                </w:r>
              </w:sdtContent>
            </w:sdt>
          </w:p>
        </w:tc>
      </w:tr>
      <w:tr xmlns:wp14="http://schemas.microsoft.com/office/word/2010/wordml" w14:paraId="16FC4428"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089CFA44" wp14:textId="77777777">
            <w:pPr>
              <w:spacing w:after="40" w:line="252" w:lineRule="auto"/>
              <w:jc w:val="center"/>
            </w:pPr>
            <w:r>
              <w:rPr>
                <w:sz w:val="23"/>
              </w:rPr>
              <w:t>16</w:t>
            </w:r>
          </w:p>
        </w:tc>
        <w:tc>
          <w:tcPr>
            <w:tcW w:w="1984" w:type="dxa"/>
            <w:vAlign w:val="center"/>
          </w:tcPr>
          <w:p w14:paraId="5153BD61" wp14:textId="77777777">
            <w:pPr>
              <w:spacing w:after="40" w:line="252" w:lineRule="auto"/>
            </w:pPr>
            <w:r>
              <w:rPr>
                <w:sz w:val="23"/>
              </w:rPr>
              <w:t>Bỏ 1</w:t>
            </w:r>
          </w:p>
        </w:tc>
        <w:tc>
          <w:tcPr>
            <w:tcW w:w="2268" w:type="dxa"/>
            <w:vAlign w:val="center"/>
          </w:tcPr>
          <w:p w14:paraId="61696F5E" wp14:textId="77777777">
            <w:pPr>
              <w:spacing w:after="40" w:line="252" w:lineRule="auto"/>
            </w:pPr>
            <w:sdt>
              <w:sdtPr>
                <w:alias w:val="SV ĐIỀN"/>
                <w:tag w:val="SV_0132"/>
                <w:id w:val="20049"/>
                <w:text w:multiLine="1"/>
              </w:sdtPr>
              <w:sdtContent>
                <w:r>
                  <w:rPr>
                    <w:sz w:val="23"/>
                  </w:rPr>
                  <w:t>c=0; g=1; b=[2, 1, 1]</w:t>
                </w:r>
              </w:sdtContent>
            </w:sdt>
          </w:p>
        </w:tc>
        <w:tc>
          <w:tcPr>
            <w:tcW w:w="1984" w:type="dxa"/>
            <w:vAlign w:val="center"/>
          </w:tcPr>
          <w:p w14:paraId="2F80D67E" wp14:textId="77777777">
            <w:pPr>
              <w:spacing w:after="40" w:line="252" w:lineRule="auto"/>
            </w:pPr>
            <w:sdt>
              <w:sdtPr>
                <w:alias w:val="Output"/>
                <w:tag w:val="SV_0133"/>
                <w:id w:val="20050"/>
                <w:text w:multiLine="1"/>
              </w:sdtPr>
              <w:sdtContent>
                <w:r>
                  <w:rPr>
                    <w:sz w:val="23"/>
                  </w:rPr>
                  <w:t>c=1; g=1; b=[2, 1]</w:t>
                </w:r>
              </w:sdtContent>
            </w:sdt>
          </w:p>
        </w:tc>
        <w:tc>
          <w:tcPr>
            <w:tcW w:w="1984" w:type="dxa"/>
            <w:vAlign w:val="center"/>
          </w:tcPr>
          <w:p w14:paraId="0BE15703" wp14:textId="77777777">
            <w:pPr>
              <w:spacing w:after="40" w:line="252" w:lineRule="auto"/>
            </w:pPr>
            <w:sdt>
              <w:sdtPr>
                <w:alias w:val="Đối chiếu expected"/>
                <w:tag w:val="SV_0134"/>
                <w:id w:val="20051"/>
                <w:text w:multiLine="1"/>
              </w:sdtPr>
              <w:sdtContent>
                <w:r>
                  <w:rPr>
                    <w:sz w:val="23"/>
                  </w:rPr>
                  <w:t>Trở về khung cha; pop b</w:t>
                </w:r>
              </w:sdtContent>
            </w:sdt>
          </w:p>
        </w:tc>
      </w:tr>
      <w:tr xmlns:wp14="http://schemas.microsoft.com/office/word/2010/wordml" w14:paraId="4DB68B3E"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1E05F899" wp14:textId="77777777">
            <w:pPr>
              <w:spacing w:after="40" w:line="252" w:lineRule="auto"/>
              <w:jc w:val="center"/>
            </w:pPr>
            <w:r>
              <w:rPr>
                <w:sz w:val="23"/>
              </w:rPr>
              <w:t>17</w:t>
            </w:r>
          </w:p>
        </w:tc>
        <w:tc>
          <w:tcPr>
            <w:tcW w:w="1984" w:type="dxa"/>
            <w:vAlign w:val="center"/>
          </w:tcPr>
          <w:p w14:paraId="3BF1B4FA" wp14:textId="77777777">
            <w:pPr>
              <w:spacing w:after="40" w:line="252" w:lineRule="auto"/>
            </w:pPr>
            <w:r>
              <w:rPr>
                <w:sz w:val="23"/>
              </w:rPr>
              <w:t>Bỏ 1</w:t>
            </w:r>
          </w:p>
        </w:tc>
        <w:tc>
          <w:tcPr>
            <w:tcW w:w="2268" w:type="dxa"/>
            <w:vAlign w:val="center"/>
          </w:tcPr>
          <w:p w14:paraId="7756FCCC" wp14:textId="77777777">
            <w:pPr>
              <w:spacing w:after="40" w:line="252" w:lineRule="auto"/>
            </w:pPr>
            <w:sdt>
              <w:sdtPr>
                <w:alias w:val="SV ĐIỀN"/>
                <w:tag w:val="SV_0132"/>
                <w:id w:val="20052"/>
                <w:text w:multiLine="1"/>
              </w:sdtPr>
              <w:sdtContent>
                <w:r>
                  <w:rPr>
                    <w:sz w:val="23"/>
                  </w:rPr>
                  <w:t>c=1; g=1; b=[2, 1]</w:t>
                </w:r>
              </w:sdtContent>
            </w:sdt>
          </w:p>
        </w:tc>
        <w:tc>
          <w:tcPr>
            <w:tcW w:w="1984" w:type="dxa"/>
            <w:vAlign w:val="center"/>
          </w:tcPr>
          <w:p w14:paraId="015DC705" wp14:textId="77777777">
            <w:pPr>
              <w:spacing w:after="40" w:line="252" w:lineRule="auto"/>
            </w:pPr>
            <w:sdt>
              <w:sdtPr>
                <w:alias w:val="Output"/>
                <w:tag w:val="SV_0133"/>
                <w:id w:val="20053"/>
                <w:text w:multiLine="1"/>
              </w:sdtPr>
              <w:sdtContent>
                <w:r>
                  <w:rPr>
                    <w:sz w:val="23"/>
                  </w:rPr>
                  <w:t>c=2; g=2; b=[2]</w:t>
                </w:r>
              </w:sdtContent>
            </w:sdt>
          </w:p>
        </w:tc>
        <w:tc>
          <w:tcPr>
            <w:tcW w:w="1984" w:type="dxa"/>
            <w:vAlign w:val="center"/>
          </w:tcPr>
          <w:p w14:paraId="477D2744" wp14:textId="77777777">
            <w:pPr>
              <w:spacing w:after="40" w:line="252" w:lineRule="auto"/>
            </w:pPr>
            <w:sdt>
              <w:sdtPr>
                <w:alias w:val="Đối chiếu expected"/>
                <w:tag w:val="SV_0134"/>
                <w:id w:val="20054"/>
                <w:text w:multiLine="1"/>
              </w:sdtPr>
              <w:sdtContent>
                <w:r>
                  <w:rPr>
                    <w:sz w:val="23"/>
                  </w:rPr>
                  <w:t>Trở về khung cha; pop b</w:t>
                </w:r>
              </w:sdtContent>
            </w:sdt>
          </w:p>
        </w:tc>
      </w:tr>
      <w:tr xmlns:wp14="http://schemas.microsoft.com/office/word/2010/wordml" w14:paraId="06F47CC4"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2579326D" wp14:textId="77777777">
            <w:pPr>
              <w:spacing w:after="40" w:line="252" w:lineRule="auto"/>
              <w:jc w:val="center"/>
            </w:pPr>
            <w:r>
              <w:rPr>
                <w:sz w:val="23"/>
              </w:rPr>
              <w:t>18</w:t>
            </w:r>
          </w:p>
        </w:tc>
        <w:tc>
          <w:tcPr>
            <w:tcW w:w="1984" w:type="dxa"/>
            <w:vAlign w:val="center"/>
          </w:tcPr>
          <w:p w14:paraId="61A50BFE" wp14:textId="77777777">
            <w:pPr>
              <w:spacing w:after="40" w:line="252" w:lineRule="auto"/>
            </w:pPr>
            <w:r>
              <w:rPr>
                <w:sz w:val="23"/>
              </w:rPr>
              <w:t>Bỏ 2</w:t>
            </w:r>
          </w:p>
        </w:tc>
        <w:tc>
          <w:tcPr>
            <w:tcW w:w="2268" w:type="dxa"/>
            <w:vAlign w:val="center"/>
          </w:tcPr>
          <w:p w14:paraId="1F7BD608" wp14:textId="77777777">
            <w:pPr>
              <w:spacing w:after="40" w:line="252" w:lineRule="auto"/>
            </w:pPr>
            <w:sdt>
              <w:sdtPr>
                <w:alias w:val="SV ĐIỀN"/>
                <w:tag w:val="SV_0132"/>
                <w:id w:val="20055"/>
                <w:text w:multiLine="1"/>
              </w:sdtPr>
              <w:sdtContent>
                <w:r>
                  <w:rPr>
                    <w:sz w:val="23"/>
                  </w:rPr>
                  <w:t>c=2; g=2; b=[2]</w:t>
                </w:r>
              </w:sdtContent>
            </w:sdt>
          </w:p>
        </w:tc>
        <w:tc>
          <w:tcPr>
            <w:tcW w:w="1984" w:type="dxa"/>
            <w:vAlign w:val="center"/>
          </w:tcPr>
          <w:p w14:paraId="468DCDFD" wp14:textId="77777777">
            <w:pPr>
              <w:spacing w:after="40" w:line="252" w:lineRule="auto"/>
            </w:pPr>
            <w:sdt>
              <w:sdtPr>
                <w:alias w:val="Output"/>
                <w:tag w:val="SV_0133"/>
                <w:id w:val="20056"/>
                <w:text w:multiLine="1"/>
              </w:sdtPr>
              <w:sdtContent>
                <w:r>
                  <w:rPr>
                    <w:sz w:val="23"/>
                  </w:rPr>
                  <w:t>c=4; g=4; b=[]</w:t>
                </w:r>
              </w:sdtContent>
            </w:sdt>
          </w:p>
        </w:tc>
        <w:tc>
          <w:tcPr>
            <w:tcW w:w="1984" w:type="dxa"/>
            <w:vAlign w:val="center"/>
          </w:tcPr>
          <w:p w14:paraId="4FD068A0" wp14:textId="77777777">
            <w:pPr>
              <w:spacing w:after="40" w:line="252" w:lineRule="auto"/>
            </w:pPr>
            <w:sdt>
              <w:sdtPr>
                <w:alias w:val="Đối chiếu expected"/>
                <w:tag w:val="SV_0134"/>
                <w:id w:val="20057"/>
                <w:text w:multiLine="1"/>
              </w:sdtPr>
              <w:sdtContent>
                <w:r>
                  <w:rPr>
                    <w:sz w:val="23"/>
                  </w:rPr>
                  <w:t>Trở về khung cha; pop b</w:t>
                </w:r>
              </w:sdtContent>
            </w:sdt>
          </w:p>
        </w:tc>
      </w:tr>
      <w:tr xmlns:wp14="http://schemas.microsoft.com/office/word/2010/wordml" w14:paraId="0CF6C954"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3316C357" wp14:textId="77777777">
            <w:pPr>
              <w:spacing w:after="40" w:line="252" w:lineRule="auto"/>
              <w:jc w:val="center"/>
            </w:pPr>
            <w:r>
              <w:rPr>
                <w:sz w:val="23"/>
              </w:rPr>
              <w:t>19</w:t>
            </w:r>
          </w:p>
        </w:tc>
        <w:tc>
          <w:tcPr>
            <w:tcW w:w="1984" w:type="dxa"/>
            <w:vAlign w:val="center"/>
          </w:tcPr>
          <w:p w14:paraId="649ABCCB" wp14:textId="77777777">
            <w:pPr>
              <w:spacing w:after="40" w:line="252" w:lineRule="auto"/>
            </w:pPr>
            <w:r>
              <w:rPr>
                <w:sz w:val="23"/>
              </w:rPr>
              <w:t>Chọn 1</w:t>
            </w:r>
          </w:p>
        </w:tc>
        <w:tc>
          <w:tcPr>
            <w:tcW w:w="2268" w:type="dxa"/>
            <w:vAlign w:val="center"/>
          </w:tcPr>
          <w:p w14:paraId="14BB6338" wp14:textId="77777777">
            <w:pPr>
              <w:spacing w:after="40" w:line="252" w:lineRule="auto"/>
            </w:pPr>
            <w:sdt>
              <w:sdtPr>
                <w:alias w:val="SV ĐIỀN"/>
                <w:tag w:val="SV_0132"/>
                <w:id w:val="20058"/>
                <w:text w:multiLine="1"/>
              </w:sdtPr>
              <w:sdtContent>
                <w:r>
                  <w:rPr>
                    <w:sz w:val="23"/>
                  </w:rPr>
                  <w:t>c=4; g=4; b=[]</w:t>
                </w:r>
              </w:sdtContent>
            </w:sdt>
          </w:p>
        </w:tc>
        <w:tc>
          <w:tcPr>
            <w:tcW w:w="1984" w:type="dxa"/>
            <w:vAlign w:val="center"/>
          </w:tcPr>
          <w:p w14:paraId="4F30709F" wp14:textId="77777777">
            <w:pPr>
              <w:spacing w:after="40" w:line="252" w:lineRule="auto"/>
            </w:pPr>
            <w:sdt>
              <w:sdtPr>
                <w:alias w:val="Output"/>
                <w:tag w:val="SV_0133"/>
                <w:id w:val="20059"/>
                <w:text w:multiLine="1"/>
              </w:sdtPr>
              <w:sdtContent>
                <w:r>
                  <w:rPr>
                    <w:sz w:val="23"/>
                  </w:rPr>
                  <w:t>c=3; g=1; b=[1]</w:t>
                </w:r>
              </w:sdtContent>
            </w:sdt>
          </w:p>
        </w:tc>
        <w:tc>
          <w:tcPr>
            <w:tcW w:w="1984" w:type="dxa"/>
            <w:vAlign w:val="center"/>
          </w:tcPr>
          <w:p w14:paraId="7F81DDA5" wp14:textId="77777777">
            <w:pPr>
              <w:spacing w:after="40" w:line="252" w:lineRule="auto"/>
            </w:pPr>
            <w:sdt>
              <w:sdtPr>
                <w:alias w:val="Đối chiếu expected"/>
                <w:tag w:val="SV_0134"/>
                <w:id w:val="20060"/>
                <w:text w:multiLine="1"/>
              </w:sdtPr>
              <w:sdtContent>
                <w:r>
                  <w:rPr>
                    <w:sz w:val="23"/>
                  </w:rPr>
                  <w:t>Gọi hàm con</w:t>
                </w:r>
              </w:sdtContent>
            </w:sdt>
          </w:p>
        </w:tc>
      </w:tr>
      <w:tr xmlns:wp14="http://schemas.microsoft.com/office/word/2010/wordml" w14:paraId="69BB453A"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4FCD1C7F" wp14:textId="77777777">
            <w:pPr>
              <w:spacing w:after="40" w:line="252" w:lineRule="auto"/>
              <w:jc w:val="center"/>
            </w:pPr>
            <w:r>
              <w:rPr>
                <w:sz w:val="23"/>
              </w:rPr>
              <w:t>20</w:t>
            </w:r>
          </w:p>
        </w:tc>
        <w:tc>
          <w:tcPr>
            <w:tcW w:w="1984" w:type="dxa"/>
            <w:vAlign w:val="center"/>
          </w:tcPr>
          <w:p w14:paraId="7AA25034" wp14:textId="77777777">
            <w:pPr>
              <w:spacing w:after="40" w:line="252" w:lineRule="auto"/>
            </w:pPr>
            <w:r>
              <w:rPr>
                <w:sz w:val="23"/>
              </w:rPr>
              <w:t>Chọn 1</w:t>
            </w:r>
          </w:p>
        </w:tc>
        <w:tc>
          <w:tcPr>
            <w:tcW w:w="2268" w:type="dxa"/>
            <w:vAlign w:val="center"/>
          </w:tcPr>
          <w:p w14:paraId="3C0FACA2" wp14:textId="77777777">
            <w:pPr>
              <w:spacing w:after="40" w:line="252" w:lineRule="auto"/>
            </w:pPr>
            <w:sdt>
              <w:sdtPr>
                <w:alias w:val="SV ĐIỀN"/>
                <w:tag w:val="SV_0132"/>
                <w:id w:val="20061"/>
                <w:text w:multiLine="1"/>
              </w:sdtPr>
              <w:sdtContent>
                <w:r>
                  <w:rPr>
                    <w:sz w:val="23"/>
                  </w:rPr>
                  <w:t>c=3; g=1; b=[1]</w:t>
                </w:r>
              </w:sdtContent>
            </w:sdt>
          </w:p>
        </w:tc>
        <w:tc>
          <w:tcPr>
            <w:tcW w:w="1984" w:type="dxa"/>
            <w:vAlign w:val="center"/>
          </w:tcPr>
          <w:p w14:paraId="770B6D40" wp14:textId="77777777">
            <w:pPr>
              <w:spacing w:after="40" w:line="252" w:lineRule="auto"/>
            </w:pPr>
            <w:sdt>
              <w:sdtPr>
                <w:alias w:val="Output"/>
                <w:tag w:val="SV_0133"/>
                <w:id w:val="20062"/>
                <w:text w:multiLine="1"/>
              </w:sdtPr>
              <w:sdtContent>
                <w:r>
                  <w:rPr>
                    <w:sz w:val="23"/>
                  </w:rPr>
                  <w:t>c=2; g=1; b=[1, 1]</w:t>
                </w:r>
              </w:sdtContent>
            </w:sdt>
          </w:p>
        </w:tc>
        <w:tc>
          <w:tcPr>
            <w:tcW w:w="1984" w:type="dxa"/>
            <w:vAlign w:val="center"/>
          </w:tcPr>
          <w:p w14:paraId="69EE6578" wp14:textId="77777777">
            <w:pPr>
              <w:spacing w:after="40" w:line="252" w:lineRule="auto"/>
            </w:pPr>
            <w:sdt>
              <w:sdtPr>
                <w:alias w:val="Đối chiếu expected"/>
                <w:tag w:val="SV_0134"/>
                <w:id w:val="20063"/>
                <w:text w:multiLine="1"/>
              </w:sdtPr>
              <w:sdtContent>
                <w:r>
                  <w:rPr>
                    <w:sz w:val="23"/>
                  </w:rPr>
                  <w:t>Gọi hàm con</w:t>
                </w:r>
              </w:sdtContent>
            </w:sdt>
          </w:p>
        </w:tc>
      </w:tr>
      <w:tr xmlns:wp14="http://schemas.microsoft.com/office/word/2010/wordml" w14:paraId="27D4797C"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345ABCED" wp14:textId="77777777">
            <w:pPr>
              <w:spacing w:after="40" w:line="252" w:lineRule="auto"/>
              <w:jc w:val="center"/>
            </w:pPr>
            <w:r>
              <w:rPr>
                <w:sz w:val="23"/>
              </w:rPr>
              <w:t>21</w:t>
            </w:r>
          </w:p>
        </w:tc>
        <w:tc>
          <w:tcPr>
            <w:tcW w:w="1984" w:type="dxa"/>
            <w:vAlign w:val="center"/>
          </w:tcPr>
          <w:p w14:paraId="787FDE28" wp14:textId="77777777">
            <w:pPr>
              <w:spacing w:after="40" w:line="252" w:lineRule="auto"/>
            </w:pPr>
            <w:r>
              <w:rPr>
                <w:sz w:val="23"/>
              </w:rPr>
              <w:t>Chọn 1</w:t>
            </w:r>
          </w:p>
        </w:tc>
        <w:tc>
          <w:tcPr>
            <w:tcW w:w="2268" w:type="dxa"/>
            <w:vAlign w:val="center"/>
          </w:tcPr>
          <w:p w14:paraId="3B7C17CD" wp14:textId="77777777">
            <w:pPr>
              <w:spacing w:after="40" w:line="252" w:lineRule="auto"/>
            </w:pPr>
            <w:sdt>
              <w:sdtPr>
                <w:alias w:val="SV ĐIỀN"/>
                <w:tag w:val="SV_0132"/>
                <w:id w:val="20064"/>
                <w:text w:multiLine="1"/>
              </w:sdtPr>
              <w:sdtContent>
                <w:r>
                  <w:rPr>
                    <w:sz w:val="23"/>
                  </w:rPr>
                  <w:t>c=2; g=1; b=[1, 1]</w:t>
                </w:r>
              </w:sdtContent>
            </w:sdt>
          </w:p>
        </w:tc>
        <w:tc>
          <w:tcPr>
            <w:tcW w:w="1984" w:type="dxa"/>
            <w:vAlign w:val="center"/>
          </w:tcPr>
          <w:p w14:paraId="4E1E5EE9" wp14:textId="77777777">
            <w:pPr>
              <w:spacing w:after="40" w:line="252" w:lineRule="auto"/>
            </w:pPr>
            <w:sdt>
              <w:sdtPr>
                <w:alias w:val="Output"/>
                <w:tag w:val="SV_0133"/>
                <w:id w:val="20065"/>
                <w:text w:multiLine="1"/>
              </w:sdtPr>
              <w:sdtContent>
                <w:r>
                  <w:rPr>
                    <w:sz w:val="23"/>
                  </w:rPr>
                  <w:t>c=1; g=1; b=[1, 1, 1]</w:t>
                </w:r>
              </w:sdtContent>
            </w:sdt>
          </w:p>
        </w:tc>
        <w:tc>
          <w:tcPr>
            <w:tcW w:w="1984" w:type="dxa"/>
            <w:vAlign w:val="center"/>
          </w:tcPr>
          <w:p w14:paraId="21BAA567" wp14:textId="77777777">
            <w:pPr>
              <w:spacing w:after="40" w:line="252" w:lineRule="auto"/>
            </w:pPr>
            <w:sdt>
              <w:sdtPr>
                <w:alias w:val="Đối chiếu expected"/>
                <w:tag w:val="SV_0134"/>
                <w:id w:val="20066"/>
                <w:text w:multiLine="1"/>
              </w:sdtPr>
              <w:sdtContent>
                <w:r>
                  <w:rPr>
                    <w:sz w:val="23"/>
                  </w:rPr>
                  <w:t>Gọi hàm con</w:t>
                </w:r>
              </w:sdtContent>
            </w:sdt>
          </w:p>
        </w:tc>
      </w:tr>
      <w:tr xmlns:wp14="http://schemas.microsoft.com/office/word/2010/wordml" w14:paraId="2275F522"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533D55DD" wp14:textId="77777777">
            <w:pPr>
              <w:spacing w:after="40" w:line="252" w:lineRule="auto"/>
              <w:jc w:val="center"/>
            </w:pPr>
            <w:r>
              <w:rPr>
                <w:sz w:val="23"/>
              </w:rPr>
              <w:t>22</w:t>
            </w:r>
          </w:p>
        </w:tc>
        <w:tc>
          <w:tcPr>
            <w:tcW w:w="1984" w:type="dxa"/>
            <w:vAlign w:val="center"/>
          </w:tcPr>
          <w:p w14:paraId="28CD43BC" wp14:textId="77777777">
            <w:pPr>
              <w:spacing w:after="40" w:line="252" w:lineRule="auto"/>
            </w:pPr>
            <w:r>
              <w:rPr>
                <w:sz w:val="23"/>
              </w:rPr>
              <w:t>Chọn 1</w:t>
            </w:r>
          </w:p>
        </w:tc>
        <w:tc>
          <w:tcPr>
            <w:tcW w:w="2268" w:type="dxa"/>
            <w:vAlign w:val="center"/>
          </w:tcPr>
          <w:p w14:paraId="45195B35" wp14:textId="77777777">
            <w:pPr>
              <w:spacing w:after="40" w:line="252" w:lineRule="auto"/>
            </w:pPr>
            <w:sdt>
              <w:sdtPr>
                <w:alias w:val="SV ĐIỀN"/>
                <w:tag w:val="SV_0132"/>
                <w:id w:val="20067"/>
                <w:text w:multiLine="1"/>
              </w:sdtPr>
              <w:sdtContent>
                <w:r>
                  <w:rPr>
                    <w:sz w:val="23"/>
                  </w:rPr>
                  <w:t>c=1; g=1; b=[1, 1, 1]</w:t>
                </w:r>
              </w:sdtContent>
            </w:sdt>
          </w:p>
        </w:tc>
        <w:tc>
          <w:tcPr>
            <w:tcW w:w="1984" w:type="dxa"/>
            <w:vAlign w:val="center"/>
          </w:tcPr>
          <w:p w14:paraId="5D71DD8C" wp14:textId="77777777">
            <w:pPr>
              <w:spacing w:after="40" w:line="252" w:lineRule="auto"/>
            </w:pPr>
            <w:sdt>
              <w:sdtPr>
                <w:alias w:val="Output"/>
                <w:tag w:val="SV_0133"/>
                <w:id w:val="20068"/>
                <w:text w:multiLine="1"/>
              </w:sdtPr>
              <w:sdtContent>
                <w:r>
                  <w:rPr>
                    <w:sz w:val="23"/>
                  </w:rPr>
                  <w:t>c=0; g=1; b=[1, 1, 1, 1]</w:t>
                </w:r>
              </w:sdtContent>
            </w:sdt>
          </w:p>
        </w:tc>
        <w:tc>
          <w:tcPr>
            <w:tcW w:w="1984" w:type="dxa"/>
            <w:vAlign w:val="center"/>
          </w:tcPr>
          <w:p w14:paraId="19530066" wp14:textId="77777777">
            <w:pPr>
              <w:spacing w:after="40" w:line="252" w:lineRule="auto"/>
            </w:pPr>
            <w:sdt>
              <w:sdtPr>
                <w:alias w:val="Đối chiếu expected"/>
                <w:tag w:val="SV_0134"/>
                <w:id w:val="20069"/>
                <w:text w:multiLine="1"/>
              </w:sdtPr>
              <w:sdtContent>
                <w:r>
                  <w:rPr>
                    <w:sz w:val="23"/>
                  </w:rPr>
                  <w:t>Gọi hàm con</w:t>
                </w:r>
              </w:sdtContent>
            </w:sdt>
          </w:p>
        </w:tc>
      </w:tr>
      <w:tr xmlns:wp14="http://schemas.microsoft.com/office/word/2010/wordml" w14:paraId="36C7BF71"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279DBA39" wp14:textId="77777777">
            <w:pPr>
              <w:spacing w:after="40" w:line="252" w:lineRule="auto"/>
              <w:jc w:val="center"/>
            </w:pPr>
            <w:r>
              <w:rPr>
                <w:sz w:val="23"/>
              </w:rPr>
              <w:t>23</w:t>
            </w:r>
          </w:p>
        </w:tc>
        <w:tc>
          <w:tcPr>
            <w:tcW w:w="1984" w:type="dxa"/>
            <w:vAlign w:val="center"/>
          </w:tcPr>
          <w:p w14:paraId="363945D8" wp14:textId="77777777">
            <w:pPr>
              <w:spacing w:after="40" w:line="252" w:lineRule="auto"/>
            </w:pPr>
            <w:r>
              <w:rPr>
                <w:sz w:val="23"/>
              </w:rPr>
              <w:t>Ghi nghiệm</w:t>
            </w:r>
          </w:p>
        </w:tc>
        <w:tc>
          <w:tcPr>
            <w:tcW w:w="2268" w:type="dxa"/>
            <w:vAlign w:val="center"/>
          </w:tcPr>
          <w:p w14:paraId="16CB40E0" wp14:textId="77777777">
            <w:pPr>
              <w:spacing w:after="40" w:line="252" w:lineRule="auto"/>
            </w:pPr>
            <w:sdt>
              <w:sdtPr>
                <w:alias w:val="SV ĐIỀN"/>
                <w:tag w:val="SV_0132"/>
                <w:id w:val="20070"/>
                <w:text w:multiLine="1"/>
              </w:sdtPr>
              <w:sdtContent>
                <w:r>
                  <w:rPr>
                    <w:sz w:val="23"/>
                  </w:rPr>
                  <w:t>c=0; g=1; b=[1, 1, 1, 1]</w:t>
                </w:r>
              </w:sdtContent>
            </w:sdt>
          </w:p>
        </w:tc>
        <w:tc>
          <w:tcPr>
            <w:tcW w:w="1984" w:type="dxa"/>
            <w:vAlign w:val="center"/>
          </w:tcPr>
          <w:p w14:paraId="627C185C" wp14:textId="77777777">
            <w:pPr>
              <w:spacing w:after="40" w:line="252" w:lineRule="auto"/>
            </w:pPr>
            <w:sdt>
              <w:sdtPr>
                <w:alias w:val="Output"/>
                <w:tag w:val="SV_0133"/>
                <w:id w:val="20071"/>
                <w:text w:multiLine="1"/>
              </w:sdtPr>
              <w:sdtContent>
                <w:r>
                  <w:rPr>
                    <w:sz w:val="23"/>
                  </w:rPr>
                  <w:t>c=0; g=1; b=[1, 1, 1, 1]</w:t>
                </w:r>
              </w:sdtContent>
            </w:sdt>
          </w:p>
        </w:tc>
        <w:tc>
          <w:tcPr>
            <w:tcW w:w="1984" w:type="dxa"/>
            <w:vAlign w:val="center"/>
          </w:tcPr>
          <w:p w14:paraId="42E61439" wp14:textId="77777777">
            <w:pPr>
              <w:spacing w:after="40" w:line="252" w:lineRule="auto"/>
            </w:pPr>
            <w:sdt>
              <w:sdtPr>
                <w:alias w:val="Đối chiếu expected"/>
                <w:tag w:val="SV_0134"/>
                <w:id w:val="20072"/>
                <w:text w:multiLine="1"/>
              </w:sdtPr>
              <w:sdtContent>
                <w:r>
                  <w:rPr>
                    <w:sz w:val="23"/>
                  </w:rPr>
                  <w:t>Nghiệm 5; sao chép b</w:t>
                </w:r>
              </w:sdtContent>
            </w:sdt>
          </w:p>
        </w:tc>
      </w:tr>
      <w:tr xmlns:wp14="http://schemas.microsoft.com/office/word/2010/wordml" w14:paraId="343E9DA6"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42522919" wp14:textId="77777777">
            <w:pPr>
              <w:spacing w:after="40" w:line="252" w:lineRule="auto"/>
              <w:jc w:val="center"/>
            </w:pPr>
            <w:r>
              <w:rPr>
                <w:sz w:val="23"/>
              </w:rPr>
              <w:t>24</w:t>
            </w:r>
          </w:p>
        </w:tc>
        <w:tc>
          <w:tcPr>
            <w:tcW w:w="1984" w:type="dxa"/>
            <w:vAlign w:val="center"/>
          </w:tcPr>
          <w:p w14:paraId="13DF0E97" wp14:textId="77777777">
            <w:pPr>
              <w:spacing w:after="40" w:line="252" w:lineRule="auto"/>
            </w:pPr>
            <w:r>
              <w:rPr>
                <w:sz w:val="23"/>
              </w:rPr>
              <w:t>Bỏ 1</w:t>
            </w:r>
          </w:p>
        </w:tc>
        <w:tc>
          <w:tcPr>
            <w:tcW w:w="2268" w:type="dxa"/>
            <w:vAlign w:val="center"/>
          </w:tcPr>
          <w:p w14:paraId="55576323" wp14:textId="77777777">
            <w:pPr>
              <w:spacing w:after="40" w:line="252" w:lineRule="auto"/>
            </w:pPr>
            <w:sdt>
              <w:sdtPr>
                <w:alias w:val="SV ĐIỀN"/>
                <w:tag w:val="SV_0132"/>
                <w:id w:val="20073"/>
                <w:text w:multiLine="1"/>
              </w:sdtPr>
              <w:sdtContent>
                <w:r>
                  <w:rPr>
                    <w:sz w:val="23"/>
                  </w:rPr>
                  <w:t>c=0; g=1; b=[1, 1, 1, 1]</w:t>
                </w:r>
              </w:sdtContent>
            </w:sdt>
          </w:p>
        </w:tc>
        <w:tc>
          <w:tcPr>
            <w:tcW w:w="1984" w:type="dxa"/>
            <w:vAlign w:val="center"/>
          </w:tcPr>
          <w:p w14:paraId="230FAE99" wp14:textId="77777777">
            <w:pPr>
              <w:spacing w:after="40" w:line="252" w:lineRule="auto"/>
            </w:pPr>
            <w:sdt>
              <w:sdtPr>
                <w:alias w:val="Output"/>
                <w:tag w:val="SV_0133"/>
                <w:id w:val="20074"/>
                <w:text w:multiLine="1"/>
              </w:sdtPr>
              <w:sdtContent>
                <w:r>
                  <w:rPr>
                    <w:sz w:val="23"/>
                  </w:rPr>
                  <w:t>c=1; g=1; b=[1, 1, 1]</w:t>
                </w:r>
              </w:sdtContent>
            </w:sdt>
          </w:p>
        </w:tc>
        <w:tc>
          <w:tcPr>
            <w:tcW w:w="1984" w:type="dxa"/>
            <w:vAlign w:val="center"/>
          </w:tcPr>
          <w:p w14:paraId="0ACEAD1D" wp14:textId="77777777">
            <w:pPr>
              <w:spacing w:after="40" w:line="252" w:lineRule="auto"/>
            </w:pPr>
            <w:sdt>
              <w:sdtPr>
                <w:alias w:val="Đối chiếu expected"/>
                <w:tag w:val="SV_0134"/>
                <w:id w:val="20075"/>
                <w:text w:multiLine="1"/>
              </w:sdtPr>
              <w:sdtContent>
                <w:r>
                  <w:rPr>
                    <w:sz w:val="23"/>
                  </w:rPr>
                  <w:t>Trở về khung cha; pop b</w:t>
                </w:r>
              </w:sdtContent>
            </w:sdt>
          </w:p>
        </w:tc>
      </w:tr>
      <w:tr xmlns:wp14="http://schemas.microsoft.com/office/word/2010/wordml" w14:paraId="4E2209B1"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5414F9AE" wp14:textId="77777777">
            <w:pPr>
              <w:spacing w:after="40" w:line="252" w:lineRule="auto"/>
              <w:jc w:val="center"/>
            </w:pPr>
            <w:r>
              <w:rPr>
                <w:sz w:val="23"/>
              </w:rPr>
              <w:t>25</w:t>
            </w:r>
          </w:p>
        </w:tc>
        <w:tc>
          <w:tcPr>
            <w:tcW w:w="1984" w:type="dxa"/>
            <w:vAlign w:val="center"/>
          </w:tcPr>
          <w:p w14:paraId="34E5B85C" wp14:textId="77777777">
            <w:pPr>
              <w:spacing w:after="40" w:line="252" w:lineRule="auto"/>
            </w:pPr>
            <w:r>
              <w:rPr>
                <w:sz w:val="23"/>
              </w:rPr>
              <w:t>Bỏ 1</w:t>
            </w:r>
          </w:p>
        </w:tc>
        <w:tc>
          <w:tcPr>
            <w:tcW w:w="2268" w:type="dxa"/>
            <w:vAlign w:val="center"/>
          </w:tcPr>
          <w:p w14:paraId="762A143A" wp14:textId="77777777">
            <w:pPr>
              <w:spacing w:after="40" w:line="252" w:lineRule="auto"/>
            </w:pPr>
            <w:sdt>
              <w:sdtPr>
                <w:alias w:val="SV ĐIỀN"/>
                <w:tag w:val="SV_0132"/>
                <w:id w:val="20076"/>
                <w:text w:multiLine="1"/>
              </w:sdtPr>
              <w:sdtContent>
                <w:r>
                  <w:rPr>
                    <w:sz w:val="23"/>
                  </w:rPr>
                  <w:t>c=1; g=1; b=[1, 1, 1]</w:t>
                </w:r>
              </w:sdtContent>
            </w:sdt>
          </w:p>
        </w:tc>
        <w:tc>
          <w:tcPr>
            <w:tcW w:w="1984" w:type="dxa"/>
            <w:vAlign w:val="center"/>
          </w:tcPr>
          <w:p w14:paraId="1F14FDA8" wp14:textId="77777777">
            <w:pPr>
              <w:spacing w:after="40" w:line="252" w:lineRule="auto"/>
            </w:pPr>
            <w:sdt>
              <w:sdtPr>
                <w:alias w:val="Output"/>
                <w:tag w:val="SV_0133"/>
                <w:id w:val="20077"/>
                <w:text w:multiLine="1"/>
              </w:sdtPr>
              <w:sdtContent>
                <w:r>
                  <w:rPr>
                    <w:sz w:val="23"/>
                  </w:rPr>
                  <w:t>c=2; g=1; b=[1, 1]</w:t>
                </w:r>
              </w:sdtContent>
            </w:sdt>
          </w:p>
        </w:tc>
        <w:tc>
          <w:tcPr>
            <w:tcW w:w="1984" w:type="dxa"/>
            <w:vAlign w:val="center"/>
          </w:tcPr>
          <w:p w14:paraId="3C527F59" wp14:textId="77777777">
            <w:pPr>
              <w:spacing w:after="40" w:line="252" w:lineRule="auto"/>
            </w:pPr>
            <w:sdt>
              <w:sdtPr>
                <w:alias w:val="Đối chiếu expected"/>
                <w:tag w:val="SV_0134"/>
                <w:id w:val="20078"/>
                <w:text w:multiLine="1"/>
              </w:sdtPr>
              <w:sdtContent>
                <w:r>
                  <w:rPr>
                    <w:sz w:val="23"/>
                  </w:rPr>
                  <w:t>Trở về khung cha; pop b</w:t>
                </w:r>
              </w:sdtContent>
            </w:sdt>
          </w:p>
        </w:tc>
      </w:tr>
      <w:tr xmlns:wp14="http://schemas.microsoft.com/office/word/2010/wordml" w14:paraId="678B0A28"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15F7BCB3" wp14:textId="77777777">
            <w:pPr>
              <w:spacing w:after="40" w:line="252" w:lineRule="auto"/>
              <w:jc w:val="center"/>
            </w:pPr>
            <w:r>
              <w:rPr>
                <w:sz w:val="23"/>
              </w:rPr>
              <w:t>26</w:t>
            </w:r>
          </w:p>
        </w:tc>
        <w:tc>
          <w:tcPr>
            <w:tcW w:w="1984" w:type="dxa"/>
            <w:vAlign w:val="center"/>
          </w:tcPr>
          <w:p w14:paraId="53829AD7" wp14:textId="77777777">
            <w:pPr>
              <w:spacing w:after="40" w:line="252" w:lineRule="auto"/>
            </w:pPr>
            <w:r>
              <w:rPr>
                <w:sz w:val="23"/>
              </w:rPr>
              <w:t>Bỏ 1</w:t>
            </w:r>
          </w:p>
        </w:tc>
        <w:tc>
          <w:tcPr>
            <w:tcW w:w="2268" w:type="dxa"/>
            <w:vAlign w:val="center"/>
          </w:tcPr>
          <w:p w14:paraId="7AB2FDC9" wp14:textId="77777777">
            <w:pPr>
              <w:spacing w:after="40" w:line="252" w:lineRule="auto"/>
            </w:pPr>
            <w:sdt>
              <w:sdtPr>
                <w:alias w:val="SV ĐIỀN"/>
                <w:tag w:val="SV_0132"/>
                <w:id w:val="20079"/>
                <w:text w:multiLine="1"/>
              </w:sdtPr>
              <w:sdtContent>
                <w:r>
                  <w:rPr>
                    <w:sz w:val="23"/>
                  </w:rPr>
                  <w:t>c=2; g=1; b=[1, 1]</w:t>
                </w:r>
              </w:sdtContent>
            </w:sdt>
          </w:p>
        </w:tc>
        <w:tc>
          <w:tcPr>
            <w:tcW w:w="1984" w:type="dxa"/>
            <w:vAlign w:val="center"/>
          </w:tcPr>
          <w:p w14:paraId="6566F1C9" wp14:textId="77777777">
            <w:pPr>
              <w:spacing w:after="40" w:line="252" w:lineRule="auto"/>
            </w:pPr>
            <w:sdt>
              <w:sdtPr>
                <w:alias w:val="Output"/>
                <w:tag w:val="SV_0133"/>
                <w:id w:val="20080"/>
                <w:text w:multiLine="1"/>
              </w:sdtPr>
              <w:sdtContent>
                <w:r>
                  <w:rPr>
                    <w:sz w:val="23"/>
                  </w:rPr>
                  <w:t>c=3; g=1; b=[1]</w:t>
                </w:r>
              </w:sdtContent>
            </w:sdt>
          </w:p>
        </w:tc>
        <w:tc>
          <w:tcPr>
            <w:tcW w:w="1984" w:type="dxa"/>
            <w:vAlign w:val="center"/>
          </w:tcPr>
          <w:p w14:paraId="6155A090" wp14:textId="77777777">
            <w:pPr>
              <w:spacing w:after="40" w:line="252" w:lineRule="auto"/>
            </w:pPr>
            <w:sdt>
              <w:sdtPr>
                <w:alias w:val="Đối chiếu expected"/>
                <w:tag w:val="SV_0134"/>
                <w:id w:val="20081"/>
                <w:text w:multiLine="1"/>
              </w:sdtPr>
              <w:sdtContent>
                <w:r>
                  <w:rPr>
                    <w:sz w:val="23"/>
                  </w:rPr>
                  <w:t>Trở về khung cha; pop b</w:t>
                </w:r>
              </w:sdtContent>
            </w:sdt>
          </w:p>
        </w:tc>
      </w:tr>
      <w:tr xmlns:wp14="http://schemas.microsoft.com/office/word/2010/wordml" w14:paraId="550761B7"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850" w:type="dxa"/>
            <w:vAlign w:val="center"/>
          </w:tcPr>
          <w:p w14:paraId="0D4C658F" wp14:textId="77777777">
            <w:pPr>
              <w:spacing w:after="40" w:line="252" w:lineRule="auto"/>
              <w:jc w:val="center"/>
            </w:pPr>
            <w:r>
              <w:rPr>
                <w:sz w:val="23"/>
              </w:rPr>
              <w:t>27</w:t>
            </w:r>
          </w:p>
        </w:tc>
        <w:tc>
          <w:tcPr>
            <w:tcW w:w="1984" w:type="dxa"/>
            <w:vAlign w:val="center"/>
          </w:tcPr>
          <w:p w14:paraId="1F9A7C86" wp14:textId="77777777">
            <w:pPr>
              <w:spacing w:after="40" w:line="252" w:lineRule="auto"/>
            </w:pPr>
            <w:r>
              <w:rPr>
                <w:sz w:val="23"/>
              </w:rPr>
              <w:t>Bỏ 1</w:t>
            </w:r>
          </w:p>
        </w:tc>
        <w:tc>
          <w:tcPr>
            <w:tcW w:w="2268" w:type="dxa"/>
            <w:vAlign w:val="center"/>
          </w:tcPr>
          <w:p w14:paraId="76A27396" wp14:textId="77777777">
            <w:pPr>
              <w:spacing w:after="40" w:line="252" w:lineRule="auto"/>
            </w:pPr>
            <w:sdt>
              <w:sdtPr>
                <w:alias w:val="SV ĐIỀN"/>
                <w:tag w:val="SV_0132"/>
                <w:id w:val="20082"/>
                <w:text w:multiLine="1"/>
              </w:sdtPr>
              <w:sdtContent>
                <w:r>
                  <w:rPr>
                    <w:sz w:val="23"/>
                  </w:rPr>
                  <w:t>c=3; g=1; b=[1]</w:t>
                </w:r>
              </w:sdtContent>
            </w:sdt>
          </w:p>
        </w:tc>
        <w:tc>
          <w:tcPr>
            <w:tcW w:w="1984" w:type="dxa"/>
            <w:vAlign w:val="center"/>
          </w:tcPr>
          <w:p w14:paraId="3C1922BC" wp14:textId="77777777">
            <w:pPr>
              <w:spacing w:after="40" w:line="252" w:lineRule="auto"/>
            </w:pPr>
            <w:sdt>
              <w:sdtPr>
                <w:alias w:val="Output"/>
                <w:tag w:val="SV_0133"/>
                <w:id w:val="20083"/>
                <w:text w:multiLine="1"/>
              </w:sdtPr>
              <w:sdtContent>
                <w:r>
                  <w:rPr>
                    <w:sz w:val="23"/>
                  </w:rPr>
                  <w:t>c=4; g=4; b=[]</w:t>
                </w:r>
              </w:sdtContent>
            </w:sdt>
          </w:p>
        </w:tc>
        <w:tc>
          <w:tcPr>
            <w:tcW w:w="1984" w:type="dxa"/>
            <w:vAlign w:val="center"/>
          </w:tcPr>
          <w:p w14:paraId="11C1FB45" wp14:textId="77777777">
            <w:pPr>
              <w:spacing w:after="40" w:line="252" w:lineRule="auto"/>
            </w:pPr>
            <w:sdt>
              <w:sdtPr>
                <w:alias w:val="Đối chiếu expected"/>
                <w:tag w:val="SV_0134"/>
                <w:id w:val="20084"/>
                <w:text w:multiLine="1"/>
              </w:sdtPr>
              <w:sdtContent>
                <w:r>
                  <w:rPr>
                    <w:sz w:val="23"/>
                  </w:rPr>
                  <w:t>Trở về khung cha; pop b</w:t>
                </w:r>
              </w:sdtContent>
            </w:sdt>
          </w:p>
        </w:tc>
      </w:tr>
    </w:tbl>
    <w:p xmlns:wp14="http://schemas.microsoft.com/office/word/2010/wordml" w14:paraId="34215BBD" wp14:textId="77777777">
      <w:pPr>
        <w:pStyle w:val="169"/>
        <w:spacing w:before="0" w:line="240" w:lineRule="auto"/>
        <w:ind w:firstLine="0"/>
        <w:jc w:val="left"/>
      </w:pPr>
      <w:sdt>
        <w:sdtPr>
          <w:alias w:val="SV ĐIỀN: lần vết đến khi dừng; giải thích thay đổi của từng biến/trạng thái, output cuối và vì sao k"/>
          <w:tag w:val="SV_0135"/>
          <w:id w:val="700135"/>
          <w:text w:multiLine="1"/>
        </w:sdtPr>
        <w:sdtContent>
          <w:r>
            <w:rPr>
              <w:sz w:val="24"/>
            </w:rPr>
            <w:t>Nhánh 3→1 ghi [3,1]. Nhánh bắt đầu bằng 1 chỉ được chọn tiếp 1 nên không có [1,3]. Sau mỗi nhánh, pop phục hồi b; các lá đúng thứ tự: [4],[3,1],[2,2],[2,1,1],[1,1,1,1].</w:t>
          </w:r>
        </w:sdtContent>
      </w:sdt>
    </w:p>
    <w:p xmlns:wp14="http://schemas.microsoft.com/office/word/2010/wordml" w14:paraId="7EC93893" wp14:textId="77777777">
      <w:pPr>
        <w:pStyle w:val="3"/>
      </w:pPr>
      <w:bookmarkStart w:name="_Toc243125628" w:id="29"/>
      <w:r>
        <w:t>3.5. Giải thích tính đúng và điều kiện dừng</w:t>
      </w:r>
      <w:bookmarkEnd w:id="29"/>
    </w:p>
    <w:p xmlns:wp14="http://schemas.microsoft.com/office/word/2010/wordml" w14:paraId="088C5438" wp14:textId="77777777">
      <w:pPr>
        <w:pStyle w:val="4"/>
      </w:pPr>
      <w:r>
        <w:t>3.5.1. Điều kiện khởi đầu và duy trì</w:t>
      </w:r>
    </w:p>
    <w:p xmlns:wp14="http://schemas.microsoft.com/office/word/2010/wordml" w14:paraId="0A87A2B7" wp14:textId="77777777">
      <w:pPr>
        <w:pStyle w:val="169"/>
      </w:pPr>
      <w:r>
        <w:t>Nêu bất biến hoặc quan hệ truy hồi; giải thích vì sao một bước giữ tính chất đúng.</w:t>
      </w:r>
    </w:p>
    <w:p xmlns:wp14="http://schemas.microsoft.com/office/word/2010/wordml" w14:paraId="107A0D11" wp14:textId="77777777">
      <w:pPr>
        <w:pStyle w:val="169"/>
        <w:spacing w:before="0" w:after="100" w:line="269" w:lineRule="auto"/>
        <w:ind w:firstLine="0"/>
        <w:jc w:val="left"/>
      </w:pPr>
      <w:sdt>
        <w:sdtPr>
          <w:alias w:val="VIẾT VÀ XÓA CÂU HƯỚNG DẪN KHI HOÀN THIỆN"/>
          <w:tag w:val="SV_0136"/>
          <w:id w:val="700136"/>
          <w:text w:multiLine="1"/>
        </w:sdtPr>
        <w:sdtContent>
          <w:r>
            <w:rPr>
              <w:sz w:val="24"/>
            </w:rPr>
            <w:t>Ban đầu b=[], con=n và lontoida=n. Bất biến là b dương, không tăng và sum(b)+con=n. Chọn 1≤v≤min(con,lontoida) giữ con−v≥0, bảo toàn tổng và thứ tự. Sau lời gọi con, pop khôi phục b; các nghiệm đã sao chép trong kq không bị thay đổi.</w:t>
          </w:r>
          <w:r>
            <w:rPr>
              <w:sz w:val="24"/>
            </w:rPr>
            <w:br w:type="textWrapping"/>
          </w:r>
          <w:r>
            <w:rPr>
              <w:sz w:val="24"/>
            </w:rPr>
            <w:t>Khi con=0, b là nghiệm hợp lệ. Với mọi phân hoạch a, từng số hạng của a đều thuộc khoảng thử tại bước tương ứng nên có đường chọn sinh ra a. Hai đường khác nhau có vị trí chọn khác nhau nên không sinh cùng một mảng. Tại vị trí khác nhau đầu tiên, nhánh có giá trị lớn hơn được xét trước; do đó thứ tự xuất là từ điển giảm.</w:t>
          </w:r>
        </w:sdtContent>
      </w:sdt>
    </w:p>
    <w:p xmlns:wp14="http://schemas.microsoft.com/office/word/2010/wordml" w14:paraId="3553FCB3" wp14:textId="77777777">
      <w:pPr>
        <w:pStyle w:val="4"/>
      </w:pPr>
      <w:r>
        <w:t>3.5.2. Kết thúc và output</w:t>
      </w:r>
    </w:p>
    <w:p xmlns:wp14="http://schemas.microsoft.com/office/word/2010/wordml" w14:paraId="7212295A" wp14:textId="77777777">
      <w:pPr>
        <w:pStyle w:val="169"/>
      </w:pPr>
      <w:r>
        <w:t>Chỉ ra đại lượng làm thuật toán tiến tới dừng; suy ra kết quả trả đúng yêu cầu. Kiểm thử bổ sung bằng chứng, không thay lập luận.</w:t>
      </w:r>
    </w:p>
    <w:p xmlns:wp14="http://schemas.microsoft.com/office/word/2010/wordml" w14:paraId="3DC96917" wp14:textId="77777777">
      <w:pPr>
        <w:pStyle w:val="169"/>
        <w:spacing w:before="0" w:after="100" w:line="269" w:lineRule="auto"/>
        <w:ind w:firstLine="0"/>
        <w:jc w:val="left"/>
      </w:pPr>
      <w:sdt>
        <w:sdtPr>
          <w:alias w:val="VIẾT VÀ XÓA CÂU HƯỚNG DẪN KHI HOÀN THIỆN"/>
          <w:tag w:val="SV_0137"/>
          <w:id w:val="700137"/>
          <w:text w:multiLine="1"/>
        </w:sdtPr>
        <w:sdtContent>
          <w:r>
            <w:rPr>
              <w:sz w:val="24"/>
            </w:rPr>
            <w:t>Mỗi lần đi sâu giảm con ít nhất 1 và mỗi vòng for có hữu hạn ứng viên, vì vậy thuật toán kết thúc. Độ sâu số hạng không quá n. Với phần mở rộng k, nhánh đã có k số hạng nhưng con&gt;0 không thể hoàn thành bằng đúng k số hạng nên việc dừng nhánh là đúng. Trường hợp con=0 được xét trước để vẫn ghi nhận nghiệm đủ k.</w:t>
          </w:r>
        </w:sdtContent>
      </w:sdt>
    </w:p>
    <w:p xmlns:wp14="http://schemas.microsoft.com/office/word/2010/wordml" w14:paraId="72D179E2" wp14:textId="77777777">
      <w:pPr>
        <w:pStyle w:val="3"/>
      </w:pPr>
      <w:bookmarkStart w:name="_Toc243125629" w:id="30"/>
      <w:r>
        <w:t>3.6. Phân tích độ phức tạp</w:t>
      </w:r>
      <w:bookmarkEnd w:id="30"/>
    </w:p>
    <w:p xmlns:wp14="http://schemas.microsoft.com/office/word/2010/wordml" w14:paraId="693DCDD5" wp14:textId="77777777">
      <w:pPr>
        <w:pStyle w:val="169"/>
      </w:pPr>
      <w:r>
        <w:t>Phân tích theo phép toán chính đã định nghĩa, tách các pha nếu cần; nêu bộ nhớ phụ. Dự đoán xu hướng cho ba quy mô hoặc cấu hình hợp lệ sẽ khảo sát ở Chương 4.</w:t>
      </w:r>
    </w:p>
    <w:p xmlns:wp14="http://schemas.microsoft.com/office/word/2010/wordml" w14:paraId="030E529A" wp14:textId="77777777">
      <w:pPr>
        <w:pStyle w:val="169"/>
        <w:spacing w:before="0" w:after="100" w:line="269" w:lineRule="auto"/>
        <w:ind w:firstLine="0"/>
        <w:jc w:val="left"/>
      </w:pPr>
      <w:sdt>
        <w:sdtPr>
          <w:alias w:val="VIẾT NỘI DUNG CỦA SINH VIÊN TẠI ĐÂY"/>
          <w:tag w:val="SV_0138"/>
          <w:id w:val="700138"/>
          <w:text w:multiLine="1"/>
        </w:sdtPr>
        <w:sdtContent>
          <w:r>
            <w:rPr>
              <w:sz w:val="24"/>
            </w:rPr>
            <w:t>Khi tắt trace, gọi N(n) là số nút, P(n) là số nghiệm và L(n) là tổng số số hạng của các nghiệm. Mỗi cạnh cây gọi tương ứng một lần append/pop; sao chép các nghiệm tốn O(L(n)), nên thời gian là O(N(n)+L(n)). Bản cài lưu toàn bộ kết quả dùng O(n+L(n)) bộ nhớ, trong đó O(n) cho tiền tố/ngăn xếp. Nếu chỉ xuất từng nghiệm thì bộ nhớ làm việc giảm còn O(n). Với trace, phải cộng thời gian và bộ nhớ tạo chuỗi trạng thái. Không kết luận thời gian đa thức theo n vì lượng nghiệm cũng tăng theo n.</w:t>
          </w:r>
        </w:sdtContent>
      </w:sdt>
    </w:p>
    <w:p xmlns:wp14="http://schemas.microsoft.com/office/word/2010/wordml" w14:paraId="578398D6" wp14:textId="77777777">
      <w:pPr>
        <w:pStyle w:val="169"/>
        <w:spacing w:before="0" w:line="269" w:lineRule="auto"/>
        <w:ind w:firstLine="0"/>
        <w:jc w:val="left"/>
      </w:pPr>
    </w:p>
    <w:p xmlns:wp14="http://schemas.microsoft.com/office/word/2010/wordml" w14:paraId="6E8B411A" wp14:textId="77777777">
      <w:pPr>
        <w:pStyle w:val="174"/>
        <w:spacing w:before="0" w:after="100" w:line="269" w:lineRule="auto"/>
        <w:jc w:val="left"/>
      </w:pPr>
      <w:bookmarkStart w:name="_Toc243125657" w:id="31"/>
      <w:r>
        <w:t>Bảng 3.4 Chi phí của từng pha trong bản cài</w:t>
      </w:r>
      <w:bookmarkEnd w:id="31"/>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2041"/>
        <w:gridCol w:w="1474"/>
        <w:gridCol w:w="2041"/>
        <w:gridCol w:w="1871"/>
        <w:gridCol w:w="1644"/>
      </w:tblGrid>
      <w:tr xmlns:wp14="http://schemas.microsoft.com/office/word/2010/wordml" w14:paraId="073AB281"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blHeader/>
        </w:trPr>
        <w:tc>
          <w:tcPr>
            <w:tcW w:w="2041" w:type="dxa"/>
            <w:shd w:val="clear" w:color="auto" w:fill="E8EBEF"/>
            <w:vAlign w:val="center"/>
          </w:tcPr>
          <w:p w14:paraId="6F4D80D9" wp14:textId="77777777">
            <w:pPr>
              <w:spacing w:after="60" w:line="259" w:lineRule="auto"/>
            </w:pPr>
            <w:r>
              <w:rPr>
                <w:b/>
                <w:sz w:val="22"/>
              </w:rPr>
              <w:t>Pha thực hiện</w:t>
            </w:r>
          </w:p>
        </w:tc>
        <w:tc>
          <w:tcPr>
            <w:tcW w:w="1474" w:type="dxa"/>
            <w:shd w:val="clear" w:color="auto" w:fill="E8EBEF"/>
            <w:vAlign w:val="center"/>
          </w:tcPr>
          <w:p w14:paraId="0B54EF29" wp14:textId="77777777">
            <w:pPr>
              <w:spacing w:after="60" w:line="259" w:lineRule="auto"/>
            </w:pPr>
            <w:r>
              <w:rPr>
                <w:b/>
                <w:sz w:val="22"/>
              </w:rPr>
              <w:t>Tham số quy mô</w:t>
            </w:r>
          </w:p>
        </w:tc>
        <w:tc>
          <w:tcPr>
            <w:tcW w:w="2041" w:type="dxa"/>
            <w:shd w:val="clear" w:color="auto" w:fill="E8EBEF"/>
            <w:vAlign w:val="center"/>
          </w:tcPr>
          <w:p w14:paraId="5467A1C7" wp14:textId="77777777">
            <w:pPr>
              <w:spacing w:after="60" w:line="259" w:lineRule="auto"/>
            </w:pPr>
            <w:r>
              <w:rPr>
                <w:b/>
                <w:sz w:val="22"/>
              </w:rPr>
              <w:t>Phép toán đếm</w:t>
            </w:r>
          </w:p>
        </w:tc>
        <w:tc>
          <w:tcPr>
            <w:tcW w:w="1871" w:type="dxa"/>
            <w:shd w:val="clear" w:color="auto" w:fill="E8EBEF"/>
            <w:vAlign w:val="center"/>
          </w:tcPr>
          <w:p w14:paraId="26B63DBD" wp14:textId="77777777">
            <w:pPr>
              <w:spacing w:after="60" w:line="259" w:lineRule="auto"/>
            </w:pPr>
            <w:r>
              <w:rPr>
                <w:b/>
                <w:sz w:val="22"/>
              </w:rPr>
              <w:t>Thời gian</w:t>
            </w:r>
          </w:p>
        </w:tc>
        <w:tc>
          <w:tcPr>
            <w:tcW w:w="1644" w:type="dxa"/>
            <w:shd w:val="clear" w:color="auto" w:fill="E8EBEF"/>
            <w:vAlign w:val="center"/>
          </w:tcPr>
          <w:p w14:paraId="386B4B76" wp14:textId="77777777">
            <w:pPr>
              <w:spacing w:after="60" w:line="259" w:lineRule="auto"/>
            </w:pPr>
            <w:r>
              <w:rPr>
                <w:b/>
                <w:sz w:val="22"/>
              </w:rPr>
              <w:t>Bộ nhớ phụ</w:t>
            </w:r>
          </w:p>
        </w:tc>
      </w:tr>
      <w:tr xmlns:wp14="http://schemas.microsoft.com/office/word/2010/wordml" w14:paraId="1684CD9E"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2041" w:type="dxa"/>
            <w:vAlign w:val="center"/>
          </w:tcPr>
          <w:p w14:paraId="71DEC106" wp14:textId="77777777">
            <w:pPr>
              <w:spacing w:after="60" w:line="259" w:lineRule="auto"/>
            </w:pPr>
            <w:r>
              <w:rPr>
                <w:sz w:val="22"/>
              </w:rPr>
              <w:t>Kiểm tra và chuẩn bị</w:t>
            </w:r>
          </w:p>
        </w:tc>
        <w:tc>
          <w:tcPr>
            <w:tcW w:w="1474" w:type="dxa"/>
            <w:vAlign w:val="center"/>
          </w:tcPr>
          <w:p w14:paraId="099FEBEF" wp14:textId="77777777">
            <w:pPr>
              <w:spacing w:after="60" w:line="259" w:lineRule="auto"/>
            </w:pPr>
            <w:sdt>
              <w:sdtPr>
                <w:alias w:val="THAM SỐ"/>
                <w:tag w:val="SV_0139"/>
                <w:id w:val="700139"/>
                <w:text w:multiLine="1"/>
              </w:sdtPr>
              <w:sdtContent>
                <w:r>
                  <w:rPr>
                    <w:sz w:val="22"/>
                  </w:rPr>
                  <w:t>n,k</w:t>
                </w:r>
              </w:sdtContent>
            </w:sdt>
          </w:p>
        </w:tc>
        <w:tc>
          <w:tcPr>
            <w:tcW w:w="2041" w:type="dxa"/>
            <w:vAlign w:val="center"/>
          </w:tcPr>
          <w:p w14:paraId="572AE0E7" wp14:textId="77777777">
            <w:pPr>
              <w:spacing w:after="60" w:line="259" w:lineRule="auto"/>
            </w:pPr>
            <w:sdt>
              <w:sdtPr>
                <w:alias w:val="PHÉP ĐẾM VÀ PHẠM VI"/>
                <w:tag w:val="SV_0140"/>
                <w:id w:val="700140"/>
                <w:text w:multiLine="1"/>
              </w:sdtPr>
              <w:sdtContent>
                <w:r>
                  <w:rPr>
                    <w:sz w:val="22"/>
                  </w:rPr>
                  <w:t>So miền, kiểu</w:t>
                </w:r>
              </w:sdtContent>
            </w:sdt>
          </w:p>
        </w:tc>
        <w:tc>
          <w:tcPr>
            <w:tcW w:w="1871" w:type="dxa"/>
            <w:vAlign w:val="center"/>
          </w:tcPr>
          <w:p w14:paraId="2302D6C9" wp14:textId="77777777">
            <w:pPr>
              <w:spacing w:after="60" w:line="259" w:lineRule="auto"/>
            </w:pPr>
            <w:sdt>
              <w:sdtPr>
                <w:alias w:val="BIỂU THỨC HOẶC CHẶN"/>
                <w:tag w:val="SV_0141"/>
                <w:id w:val="700141"/>
                <w:text w:multiLine="1"/>
              </w:sdtPr>
              <w:sdtContent>
                <w:r>
                  <w:rPr>
                    <w:sz w:val="22"/>
                  </w:rPr>
                  <w:t>O(1)</w:t>
                </w:r>
              </w:sdtContent>
            </w:sdt>
          </w:p>
        </w:tc>
        <w:tc>
          <w:tcPr>
            <w:tcW w:w="1644" w:type="dxa"/>
            <w:vAlign w:val="center"/>
          </w:tcPr>
          <w:p w14:paraId="3EF6A0D4" wp14:textId="77777777">
            <w:pPr>
              <w:spacing w:after="60" w:line="259" w:lineRule="auto"/>
            </w:pPr>
            <w:sdt>
              <w:sdtPr>
                <w:alias w:val="PHÂN TÍCH"/>
                <w:tag w:val="SV_0142"/>
                <w:id w:val="700142"/>
                <w:text w:multiLine="1"/>
              </w:sdtPr>
              <w:sdtContent>
                <w:r>
                  <w:rPr>
                    <w:sz w:val="22"/>
                  </w:rPr>
                  <w:t>O(1)</w:t>
                </w:r>
              </w:sdtContent>
            </w:sdt>
          </w:p>
        </w:tc>
      </w:tr>
      <w:tr xmlns:wp14="http://schemas.microsoft.com/office/word/2010/wordml" w14:paraId="23331A78"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2041" w:type="dxa"/>
            <w:vAlign w:val="center"/>
          </w:tcPr>
          <w:p w14:paraId="7FD0EFC0" wp14:textId="77777777">
            <w:pPr>
              <w:spacing w:after="60" w:line="259" w:lineRule="auto"/>
            </w:pPr>
            <w:r>
              <w:rPr>
                <w:sz w:val="22"/>
              </w:rPr>
              <w:t>Thuật toán chính</w:t>
            </w:r>
          </w:p>
        </w:tc>
        <w:tc>
          <w:tcPr>
            <w:tcW w:w="1474" w:type="dxa"/>
            <w:vAlign w:val="center"/>
          </w:tcPr>
          <w:p w14:paraId="0D8A9249" wp14:textId="77777777">
            <w:pPr>
              <w:spacing w:after="60" w:line="259" w:lineRule="auto"/>
            </w:pPr>
            <w:sdt>
              <w:sdtPr>
                <w:alias w:val="THAM SỐ"/>
                <w:tag w:val="SV_0143"/>
                <w:id w:val="700143"/>
                <w:text w:multiLine="1"/>
              </w:sdtPr>
              <w:sdtContent>
                <w:r>
                  <w:rPr>
                    <w:sz w:val="22"/>
                  </w:rPr>
                  <w:t>N(n),L(n)</w:t>
                </w:r>
              </w:sdtContent>
            </w:sdt>
          </w:p>
        </w:tc>
        <w:tc>
          <w:tcPr>
            <w:tcW w:w="2041" w:type="dxa"/>
            <w:vAlign w:val="center"/>
          </w:tcPr>
          <w:p w14:paraId="181AC5FA" wp14:textId="77777777">
            <w:pPr>
              <w:spacing w:after="60" w:line="259" w:lineRule="auto"/>
            </w:pPr>
            <w:sdt>
              <w:sdtPr>
                <w:alias w:val="PHÉP ĐẾM VÀ PHẠM VI"/>
                <w:tag w:val="SV_0144"/>
                <w:id w:val="700144"/>
                <w:text w:multiLine="1"/>
              </w:sdtPr>
              <w:sdtContent>
                <w:r>
                  <w:rPr>
                    <w:sz w:val="22"/>
                  </w:rPr>
                  <w:t>Lời gọi và sao chép nghiệm</w:t>
                </w:r>
              </w:sdtContent>
            </w:sdt>
          </w:p>
        </w:tc>
        <w:tc>
          <w:tcPr>
            <w:tcW w:w="1871" w:type="dxa"/>
            <w:vAlign w:val="center"/>
          </w:tcPr>
          <w:p w14:paraId="5629B7EC" wp14:textId="77777777">
            <w:pPr>
              <w:spacing w:after="60" w:line="259" w:lineRule="auto"/>
            </w:pPr>
            <w:sdt>
              <w:sdtPr>
                <w:alias w:val="BIỂU THỨC HOẶC CHẶN"/>
                <w:tag w:val="SV_0145"/>
                <w:id w:val="700145"/>
                <w:text w:multiLine="1"/>
              </w:sdtPr>
              <w:sdtContent>
                <w:r>
                  <w:rPr>
                    <w:sz w:val="22"/>
                  </w:rPr>
                  <w:t>O(N(n)+L(n))</w:t>
                </w:r>
              </w:sdtContent>
            </w:sdt>
          </w:p>
        </w:tc>
        <w:tc>
          <w:tcPr>
            <w:tcW w:w="1644" w:type="dxa"/>
            <w:vAlign w:val="center"/>
          </w:tcPr>
          <w:p w14:paraId="1981CA1B" wp14:textId="77777777">
            <w:pPr>
              <w:spacing w:after="60" w:line="259" w:lineRule="auto"/>
            </w:pPr>
            <w:sdt>
              <w:sdtPr>
                <w:alias w:val="PHÂN TÍCH"/>
                <w:tag w:val="SV_0146"/>
                <w:id w:val="700146"/>
                <w:text w:multiLine="1"/>
              </w:sdtPr>
              <w:sdtContent>
                <w:r>
                  <w:rPr>
                    <w:sz w:val="22"/>
                  </w:rPr>
                  <w:t>O(n)+O(L(n))</w:t>
                </w:r>
              </w:sdtContent>
            </w:sdt>
          </w:p>
        </w:tc>
      </w:tr>
      <w:tr xmlns:wp14="http://schemas.microsoft.com/office/word/2010/wordml" w14:paraId="6401EAB9"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2041" w:type="dxa"/>
            <w:vAlign w:val="center"/>
          </w:tcPr>
          <w:p w14:paraId="7A8B2AF5" wp14:textId="77777777">
            <w:pPr>
              <w:spacing w:after="60" w:line="259" w:lineRule="auto"/>
            </w:pPr>
            <w:r>
              <w:rPr>
                <w:sz w:val="22"/>
              </w:rPr>
              <w:t>Kiểm nghiệm hoặc truy vết nếu có</w:t>
            </w:r>
          </w:p>
        </w:tc>
        <w:tc>
          <w:tcPr>
            <w:tcW w:w="1474" w:type="dxa"/>
            <w:vAlign w:val="center"/>
          </w:tcPr>
          <w:p w14:paraId="47FBF024" wp14:textId="77777777">
            <w:pPr>
              <w:spacing w:after="60" w:line="259" w:lineRule="auto"/>
            </w:pPr>
            <w:sdt>
              <w:sdtPr>
                <w:alias w:val="THAM SỐ"/>
                <w:tag w:val="SV_0147"/>
                <w:id w:val="700147"/>
                <w:text w:multiLine="1"/>
              </w:sdtPr>
              <w:sdtContent>
                <w:r>
                  <w:rPr>
                    <w:sz w:val="22"/>
                  </w:rPr>
                  <w:t>t; số sự kiện</w:t>
                </w:r>
              </w:sdtContent>
            </w:sdt>
          </w:p>
        </w:tc>
        <w:tc>
          <w:tcPr>
            <w:tcW w:w="2041" w:type="dxa"/>
            <w:vAlign w:val="center"/>
          </w:tcPr>
          <w:p w14:paraId="273867BA" wp14:textId="77777777">
            <w:pPr>
              <w:spacing w:after="60" w:line="259" w:lineRule="auto"/>
            </w:pPr>
            <w:sdt>
              <w:sdtPr>
                <w:alias w:val="PHÉP ĐẾM VÀ PHẠM VI"/>
                <w:tag w:val="SV_0148"/>
                <w:id w:val="700148"/>
                <w:text w:multiLine="1"/>
              </w:sdtPr>
              <w:sdtContent>
                <w:r>
                  <w:rPr>
                    <w:sz w:val="22"/>
                  </w:rPr>
                  <w:t>Validator dài t; trace lưu trạng thái</w:t>
                </w:r>
              </w:sdtContent>
            </w:sdt>
          </w:p>
        </w:tc>
        <w:tc>
          <w:tcPr>
            <w:tcW w:w="1871" w:type="dxa"/>
            <w:vAlign w:val="center"/>
          </w:tcPr>
          <w:p w14:paraId="39F00B75" wp14:textId="77777777">
            <w:pPr>
              <w:spacing w:after="60" w:line="259" w:lineRule="auto"/>
            </w:pPr>
            <w:sdt>
              <w:sdtPr>
                <w:alias w:val="BIỂU THỨC HOẶC CHẶN"/>
                <w:tag w:val="SV_0149"/>
                <w:id w:val="700149"/>
                <w:text w:multiLine="1"/>
              </w:sdtPr>
              <w:sdtContent>
                <w:r>
                  <w:rPr>
                    <w:sz w:val="22"/>
                  </w:rPr>
                  <w:t>O(t); trace theo độ dài log</w:t>
                </w:r>
              </w:sdtContent>
            </w:sdt>
          </w:p>
        </w:tc>
        <w:tc>
          <w:tcPr>
            <w:tcW w:w="1644" w:type="dxa"/>
            <w:vAlign w:val="center"/>
          </w:tcPr>
          <w:p w14:paraId="48F46CE2" wp14:textId="77777777">
            <w:pPr>
              <w:spacing w:after="60" w:line="259" w:lineRule="auto"/>
            </w:pPr>
            <w:sdt>
              <w:sdtPr>
                <w:alias w:val="PHÂN TÍCH"/>
                <w:tag w:val="SV_0150"/>
                <w:id w:val="700150"/>
                <w:text w:multiLine="1"/>
              </w:sdtPr>
              <w:sdtContent>
                <w:r>
                  <w:rPr>
                    <w:sz w:val="22"/>
                  </w:rPr>
                  <w:t>Trace lưu log; validator O(1)</w:t>
                </w:r>
              </w:sdtContent>
            </w:sdt>
          </w:p>
        </w:tc>
      </w:tr>
      <w:tr xmlns:wp14="http://schemas.microsoft.com/office/word/2010/wordml" w14:paraId="2B7457DC"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2041" w:type="dxa"/>
            <w:vAlign w:val="center"/>
          </w:tcPr>
          <w:p w14:paraId="3896A621" wp14:textId="77777777">
            <w:pPr>
              <w:spacing w:after="60" w:line="259" w:lineRule="auto"/>
            </w:pPr>
            <w:r>
              <w:rPr>
                <w:sz w:val="22"/>
              </w:rPr>
              <w:t>In và định dạng kết quả</w:t>
            </w:r>
          </w:p>
        </w:tc>
        <w:tc>
          <w:tcPr>
            <w:tcW w:w="1474" w:type="dxa"/>
            <w:vAlign w:val="center"/>
          </w:tcPr>
          <w:p w14:paraId="0670218C" wp14:textId="77777777">
            <w:pPr>
              <w:spacing w:after="60" w:line="259" w:lineRule="auto"/>
            </w:pPr>
            <w:sdt>
              <w:sdtPr>
                <w:alias w:val="THAM SỐ"/>
                <w:tag w:val="SV_0151"/>
                <w:id w:val="700151"/>
                <w:text w:multiLine="1"/>
              </w:sdtPr>
              <w:sdtContent>
                <w:r>
                  <w:rPr>
                    <w:sz w:val="22"/>
                  </w:rPr>
                  <w:t>L(n)</w:t>
                </w:r>
              </w:sdtContent>
            </w:sdt>
          </w:p>
        </w:tc>
        <w:tc>
          <w:tcPr>
            <w:tcW w:w="2041" w:type="dxa"/>
            <w:vAlign w:val="center"/>
          </w:tcPr>
          <w:p w14:paraId="16C3BE5F" wp14:textId="77777777">
            <w:pPr>
              <w:spacing w:after="60" w:line="259" w:lineRule="auto"/>
            </w:pPr>
            <w:sdt>
              <w:sdtPr>
                <w:alias w:val="PHÉP ĐẾM VÀ PHẠM VI"/>
                <w:tag w:val="SV_0152"/>
                <w:id w:val="700152"/>
                <w:text w:multiLine="1"/>
              </w:sdtPr>
              <w:sdtContent>
                <w:r>
                  <w:rPr>
                    <w:sz w:val="22"/>
                  </w:rPr>
                  <w:t>Số số hạng xuất</w:t>
                </w:r>
              </w:sdtContent>
            </w:sdt>
          </w:p>
        </w:tc>
        <w:tc>
          <w:tcPr>
            <w:tcW w:w="1871" w:type="dxa"/>
            <w:vAlign w:val="center"/>
          </w:tcPr>
          <w:p w14:paraId="6E6AF310" wp14:textId="77777777">
            <w:pPr>
              <w:spacing w:after="60" w:line="259" w:lineRule="auto"/>
            </w:pPr>
            <w:sdt>
              <w:sdtPr>
                <w:alias w:val="BIỂU THỨC HOẶC CHẶN"/>
                <w:tag w:val="SV_0153"/>
                <w:id w:val="700153"/>
                <w:text w:multiLine="1"/>
              </w:sdtPr>
              <w:sdtContent>
                <w:r>
                  <w:rPr>
                    <w:sz w:val="22"/>
                  </w:rPr>
                  <w:t>O(L(n)) số hạng</w:t>
                </w:r>
              </w:sdtContent>
            </w:sdt>
          </w:p>
        </w:tc>
        <w:tc>
          <w:tcPr>
            <w:tcW w:w="1644" w:type="dxa"/>
            <w:vAlign w:val="center"/>
          </w:tcPr>
          <w:p w14:paraId="17FBA1A1" wp14:textId="77777777">
            <w:pPr>
              <w:spacing w:after="60" w:line="259" w:lineRule="auto"/>
            </w:pPr>
            <w:sdt>
              <w:sdtPr>
                <w:alias w:val="PHÂN TÍCH"/>
                <w:tag w:val="SV_0154"/>
                <w:id w:val="700154"/>
                <w:text w:multiLine="1"/>
              </w:sdtPr>
              <w:sdtContent>
                <w:r>
                  <w:rPr>
                    <w:sz w:val="22"/>
                  </w:rPr>
                  <w:t>Bộ đệm dòng</w:t>
                </w:r>
              </w:sdtContent>
            </w:sdt>
          </w:p>
        </w:tc>
      </w:tr>
      <w:tr xmlns:wp14="http://schemas.microsoft.com/office/word/2010/wordml" w14:paraId="0BBFAE95"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2041" w:type="dxa"/>
            <w:vAlign w:val="center"/>
          </w:tcPr>
          <w:p w14:paraId="295B5982" wp14:textId="77777777">
            <w:pPr>
              <w:spacing w:after="60" w:line="259" w:lineRule="auto"/>
            </w:pPr>
            <w:r>
              <w:rPr>
                <w:sz w:val="22"/>
              </w:rPr>
              <w:t>Toàn chương trình</w:t>
            </w:r>
          </w:p>
        </w:tc>
        <w:tc>
          <w:tcPr>
            <w:tcW w:w="1474" w:type="dxa"/>
            <w:vAlign w:val="center"/>
          </w:tcPr>
          <w:p w14:paraId="308587C0" wp14:textId="77777777">
            <w:pPr>
              <w:spacing w:after="60" w:line="259" w:lineRule="auto"/>
            </w:pPr>
            <w:sdt>
              <w:sdtPr>
                <w:alias w:val="THAM SỐ"/>
                <w:tag w:val="SV_0155"/>
                <w:id w:val="700155"/>
                <w:text w:multiLine="1"/>
              </w:sdtPr>
              <w:sdtContent>
                <w:r>
                  <w:rPr>
                    <w:sz w:val="22"/>
                  </w:rPr>
                  <w:t>n,P(n),N(n)</w:t>
                </w:r>
              </w:sdtContent>
            </w:sdt>
          </w:p>
        </w:tc>
        <w:tc>
          <w:tcPr>
            <w:tcW w:w="2041" w:type="dxa"/>
            <w:vAlign w:val="center"/>
          </w:tcPr>
          <w:p w14:paraId="0DB59B15" wp14:textId="77777777">
            <w:pPr>
              <w:spacing w:after="60" w:line="259" w:lineRule="auto"/>
            </w:pPr>
            <w:sdt>
              <w:sdtPr>
                <w:alias w:val="PHÉP ĐẾM VÀ PHẠM VI"/>
                <w:tag w:val="SV_0156"/>
                <w:id w:val="700156"/>
                <w:text w:multiLine="1"/>
              </w:sdtPr>
              <w:sdtContent>
                <w:r>
                  <w:rPr>
                    <w:sz w:val="22"/>
                  </w:rPr>
                  <w:t>Không tính trace</w:t>
                </w:r>
              </w:sdtContent>
            </w:sdt>
          </w:p>
        </w:tc>
        <w:tc>
          <w:tcPr>
            <w:tcW w:w="1871" w:type="dxa"/>
            <w:vAlign w:val="center"/>
          </w:tcPr>
          <w:p w14:paraId="0B0B2F4D" wp14:textId="77777777">
            <w:pPr>
              <w:spacing w:after="60" w:line="259" w:lineRule="auto"/>
            </w:pPr>
            <w:sdt>
              <w:sdtPr>
                <w:alias w:val="BIỂU THỨC HOẶC CHẶN"/>
                <w:tag w:val="SV_0157"/>
                <w:id w:val="700157"/>
                <w:text w:multiLine="1"/>
              </w:sdtPr>
              <w:sdtContent>
                <w:r>
                  <w:rPr>
                    <w:sz w:val="22"/>
                  </w:rPr>
                  <w:t>O(N(n)+L(n)); L(n)≤nP(n)</w:t>
                </w:r>
              </w:sdtContent>
            </w:sdt>
          </w:p>
        </w:tc>
        <w:tc>
          <w:tcPr>
            <w:tcW w:w="1644" w:type="dxa"/>
            <w:vAlign w:val="center"/>
          </w:tcPr>
          <w:p w14:paraId="47225911" wp14:textId="77777777">
            <w:pPr>
              <w:spacing w:after="60" w:line="259" w:lineRule="auto"/>
            </w:pPr>
            <w:sdt>
              <w:sdtPr>
                <w:alias w:val="PHÂN TÍCH"/>
                <w:tag w:val="SV_0158"/>
                <w:id w:val="700158"/>
                <w:text w:multiLine="1"/>
              </w:sdtPr>
              <w:sdtContent>
                <w:r>
                  <w:rPr>
                    <w:sz w:val="22"/>
                  </w:rPr>
                  <w:t>Lưu kết quả O(nP(n)) chặn trên</w:t>
                </w:r>
              </w:sdtContent>
            </w:sdt>
          </w:p>
        </w:tc>
      </w:tr>
    </w:tbl>
    <w:p xmlns:wp14="http://schemas.microsoft.com/office/word/2010/wordml" w14:paraId="53992F98" wp14:textId="77777777">
      <w:pPr>
        <w:pStyle w:val="169"/>
        <w:spacing w:before="0" w:after="100" w:line="269" w:lineRule="auto"/>
        <w:ind w:firstLine="0"/>
        <w:jc w:val="left"/>
      </w:pPr>
      <w:r>
        <w:rPr>
          <w:sz w:val="24"/>
        </w:rPr>
        <w:t>Tách lõi thuật toán khỏi chuẩn bị/sắp/kiểm/in khi các bước đó tồn tại. Nêu bộ nhớ phụ và cách tính kích thước kết quả; không khẳng định chi phí chỉ từ số đo nhỏ. Dòng không áp dụng ghi rõ lý do.</w:t>
      </w:r>
    </w:p>
    <w:p xmlns:wp14="http://schemas.microsoft.com/office/word/2010/wordml" w14:paraId="36C3AD2A" wp14:textId="77777777">
      <w:pPr>
        <w:pStyle w:val="2"/>
        <w:keepNext w:val="0"/>
        <w:spacing w:before="0" w:after="320"/>
      </w:pPr>
      <w:bookmarkStart w:name="_Toc243125630" w:id="32"/>
      <w:r>
        <w:t>CHƯƠNG 4. KẾT QUẢ THỬ NGHIỆM VÀ NHẬN XÉT</w:t>
      </w:r>
      <w:bookmarkEnd w:id="32"/>
    </w:p>
    <w:p xmlns:wp14="http://schemas.microsoft.com/office/word/2010/wordml" w14:paraId="0BD70106" wp14:textId="77777777">
      <w:pPr>
        <w:pStyle w:val="3"/>
      </w:pPr>
      <w:bookmarkStart w:name="_Toc243125631" w:id="33"/>
      <w:r>
        <w:t>4.1. Môi trường và kế hoạch kiểm thử</w:t>
      </w:r>
      <w:bookmarkEnd w:id="33"/>
    </w:p>
    <w:p xmlns:wp14="http://schemas.microsoft.com/office/word/2010/wordml" w14:paraId="524EF1B6" wp14:textId="77777777">
      <w:pPr>
        <w:pStyle w:val="4"/>
      </w:pPr>
      <w:r>
        <w:t>4.1.1. Môi trường và phiên bản</w:t>
      </w:r>
    </w:p>
    <w:p xmlns:wp14="http://schemas.microsoft.com/office/word/2010/wordml" w14:paraId="399BA53D" wp14:textId="77777777">
      <w:pPr>
        <w:pStyle w:val="169"/>
      </w:pPr>
      <w:r>
        <w:t>Ghi môi trường, phiên bản, đường dẫn chương trình/test và SHA chạy C. SHA nộp cuối S ghi trong ThongTinNop.txt nộp rời.</w:t>
      </w:r>
    </w:p>
    <w:p xmlns:wp14="http://schemas.microsoft.com/office/word/2010/wordml" w14:paraId="231EF200" wp14:textId="77777777">
      <w:pPr>
        <w:pStyle w:val="169"/>
        <w:spacing w:before="0" w:after="100" w:line="269" w:lineRule="auto"/>
        <w:ind w:firstLine="0"/>
        <w:jc w:val="left"/>
      </w:pPr>
      <w:sdt>
        <w:sdtPr>
          <w:alias w:val="VIẾT VÀ XÓA CÂU HƯỚNG DẪN KHI HOÀN THIỆN"/>
          <w:tag w:val="SV_0159"/>
          <w:id w:val="700159"/>
          <w:text w:multiLine="1"/>
        </w:sdtPr>
        <w:sdtContent>
          <w:r>
            <w:rPr>
              <w:sz w:val="24"/>
            </w:rPr>
            <w:t>Ngôn ngữ Python 3; phiên bản thực chạy 3.11.15.</w:t>
            <w:br/>
            <w:t>Hệ điều hành Windows; log cá nhân ghi Windows-10-10.0.26300-SP0.</w:t>
            <w:br/>
            <w:t>SHA C theo A10a: 0ec3fa8d89df9adcd17640819d49aae32ffb37c2</w:t>
            <w:br/>
            <w:t>URL repo: https://github.com/MaiDangKhoaN24DCDT040/N24DCDT040_DT036_MaiDangKhoa</w:t>
          </w:r>
          <w:r>
            <w:rPr>
              <w:sz w:val="24"/>
            </w:rPr>
          </w:r>
          <w:r>
            <w:rPr>
              <w:sz w:val="24"/>
            </w:rPr>
            <w:t/>
          </w:r>
          <w:r>
            <w:rPr>
              <w:sz w:val="24"/>
            </w:rPr>
          </w:r>
          <w:r>
            <w:rPr>
              <w:sz w:val="24"/>
            </w:rPr>
            <w:t/>
          </w:r>
          <w:r>
            <w:rPr>
              <w:sz w:val="24"/>
            </w:rPr>
          </w:r>
          <w:r>
            <w:rPr>
              <w:sz w:val="24"/>
            </w:rPr>
            <w:t/>
          </w:r>
          <w:r>
            <w:rPr>
              <w:sz w:val="24"/>
            </w:rPr>
          </w:r>
          <w:r>
            <w:rPr>
              <w:sz w:val="24"/>
            </w:rPr>
          </w:r>
          <w:r>
            <w:rPr>
              <w:sz w:val="24"/>
            </w:rPr>
          </w:r>
          <w:r>
            <w:rPr>
              <w:sz w:val="24"/>
            </w:rPr>
          </w:r>
          <w:r>
            <w:rPr>
              <w:sz w:val="24"/>
            </w:rPr>
          </w:r>
          <w:r>
            <w:rPr>
              <w:sz w:val="24"/>
            </w:rPr>
          </w:r>
        </w:sdtContent>
      </w:sdt>
    </w:p>
    <w:p xmlns:wp14="http://schemas.microsoft.com/office/word/2010/wordml" w14:paraId="75369F7F" wp14:textId="77777777">
      <w:pPr>
        <w:pStyle w:val="4"/>
      </w:pPr>
      <w:r>
        <w:t>4.1.2. Phương pháp xác định kỳ vọng</w:t>
      </w:r>
    </w:p>
    <w:p xmlns:wp14="http://schemas.microsoft.com/office/word/2010/wordml" w14:paraId="4B91BF80" wp14:textId="77777777">
      <w:pPr>
        <w:pStyle w:val="169"/>
      </w:pPr>
      <w:r>
        <w:t>Nêu tính tay, cách giải độc lập hoặc điều kiện nghiệm; giải thích cách so sánh khi nhiều nghiệm và sai số nếu dùng số thực.</w:t>
      </w:r>
    </w:p>
    <w:p xmlns:wp14="http://schemas.microsoft.com/office/word/2010/wordml" w14:paraId="316C6EC9" wp14:textId="77777777">
      <w:pPr>
        <w:pStyle w:val="169"/>
        <w:spacing w:before="0" w:after="100" w:line="269" w:lineRule="auto"/>
        <w:ind w:firstLine="0"/>
        <w:jc w:val="left"/>
      </w:pPr>
      <w:sdt>
        <w:sdtPr>
          <w:alias w:val="VIẾT VÀ XÓA CÂU HƯỚNG DẪN KHI HOÀN THIỆN"/>
          <w:tag w:val="SV_0160"/>
          <w:id w:val="700160"/>
          <w:text w:multiLine="1"/>
        </w:sdtPr>
        <w:sdtContent>
          <w:r>
            <w:rPr>
              <w:sz w:val="24"/>
            </w:rPr>
            <w:t>Các ví dụ nhỏ được liệt kê tay theo số hạng đầu. Đối chứng số lượng dùng bảng dp[t][j]: khởi tạo dp[0][0]=1, xét giá trị v tăng từ 1 đến n và cập nhật dp[t][j]+=dp[t−v][j−1] theo t tăng. Mỗi phân hoạch được đếm khi thêm số hạng lớn nhất đang xét; tổng dp[n][j] cho P(n), còn dp[n][k] kiểm phần mở rộng. Bộ kiểm đồng thời xét tính hợp lệ, tính duy nhất và thứ tự; đếm đúng số nghiệm riêng lẻ chưa đủ chứng minh các nghiệm đều đúng.</w:t>
          </w:r>
        </w:sdtContent>
      </w:sdt>
    </w:p>
    <w:p xmlns:wp14="http://schemas.microsoft.com/office/word/2010/wordml" w14:paraId="27E2F455" wp14:textId="77777777">
      <w:pPr>
        <w:pStyle w:val="3"/>
      </w:pPr>
      <w:bookmarkStart w:name="_Toc243125632" w:id="34"/>
      <w:r>
        <w:t>4.2. Bảng kết quả ít nhất 12 ca</w:t>
      </w:r>
      <w:bookmarkEnd w:id="34"/>
    </w:p>
    <w:p xmlns:wp14="http://schemas.microsoft.com/office/word/2010/wordml" w14:paraId="48C41627" wp14:textId="77777777">
      <w:pPr>
        <w:pStyle w:val="169"/>
      </w:pPr>
      <w:r>
        <w:t>Điền bảng cho &gt;=12 ca kiểm thử độc lập, bao gồm hai ví dụ và toàn bộ năm ca trên phiếu; bổ sung đủ nhóm tám ảnh. Có thể xoay bảng ở trang riêng nếu cần, giữ cỡ chữ đọc được. Không dùng số assert thay số ca.</w:t>
      </w:r>
    </w:p>
    <w:p xmlns:wp14="http://schemas.microsoft.com/office/word/2010/wordml" w14:paraId="2592B5A1" wp14:textId="77777777">
      <w:pPr>
        <w:pStyle w:val="169"/>
        <w:spacing w:before="0" w:after="100" w:line="269" w:lineRule="auto"/>
        <w:ind w:firstLine="0"/>
        <w:jc w:val="left"/>
      </w:pPr>
      <w:sdt>
        <w:sdtPr>
          <w:alias w:val="VIẾT NỘI DUNG CỦA SINH VIÊN TẠI ĐÂY"/>
          <w:tag w:val="SV_0161"/>
          <w:id w:val="700161"/>
          <w:text w:multiLine="1"/>
        </w:sdtPr>
        <w:sdtContent>
          <w:r>
            <w:rPr>
              <w:sz w:val="24"/>
            </w:rPr>
            <w:t>Bộ kiểm thử có 22 ca độc lập trong test/cases.json. Bảng 4.2–4.3 giữ 12 dòng theo mẫu; các ca KT13–KT22 được lưu đầy đủ trong log máy cá nhân. Riêng KT13 và KT14 kiểm hai yêu cầu của ca phiếu 5 ở Bảng 4.1. Kết quả thực chạy: 22 PASS, 0 FAIL, 82 phép kiểm.</w:t>
          </w:r>
        </w:sdtContent>
      </w:sdt>
    </w:p>
    <w:p xmlns:wp14="http://schemas.microsoft.com/office/word/2010/wordml" w14:paraId="084EA4B4" wp14:textId="77777777">
      <w:pPr>
        <w:pStyle w:val="169"/>
      </w:pPr>
      <w:r>
        <w:t>Nếu miền chính hẹp, bổ sung ca hàm con/validator/bất biến có ý nghĩa và ghi rõ trong cột đối tượng. Không ép 12 input chính hợp lệ khác nhau, không bỏ các ca trên phiếu, không tính lặp cùng phép kiểm.</w:t>
      </w:r>
    </w:p>
    <w:p xmlns:wp14="http://schemas.microsoft.com/office/word/2010/wordml" w14:paraId="4C113E3E" wp14:textId="77777777">
      <w:pPr>
        <w:pStyle w:val="169"/>
        <w:spacing w:before="0" w:after="100" w:line="269" w:lineRule="auto"/>
        <w:ind w:firstLine="0"/>
        <w:jc w:val="left"/>
      </w:pPr>
      <w:sdt>
        <w:sdtPr>
          <w:alias w:val="VIẾT NỘI DUNG CỦA SINH VIÊN TẠI ĐÂY"/>
          <w:tag w:val="SV_0162"/>
          <w:id w:val="700162"/>
          <w:text w:multiLine="1"/>
        </w:sdtPr>
        <w:sdtContent>
          <w:r>
            <w:rPr>
              <w:sz w:val="24"/>
            </w:rPr>
            <w:t>Ca helper/validator có mục tiêu riêng, không tính lại cùng input và cùng phép kiểm để tăng số ca.</w:t>
          </w:r>
        </w:sdtContent>
      </w:sdt>
    </w:p>
    <w:p xmlns:wp14="http://schemas.microsoft.com/office/word/2010/wordml" w14:paraId="4C8DBAD9" wp14:textId="77777777">
      <w:pPr>
        <w:pStyle w:val="174"/>
        <w:spacing w:before="0" w:after="100" w:line="269" w:lineRule="auto"/>
        <w:jc w:val="left"/>
      </w:pPr>
      <w:bookmarkStart w:name="_Toc243125658" w:id="35"/>
      <w:r>
        <w:t>Bảng 4.1 Ánh xạ năm ca kiểm trên phiếu</w:t>
      </w:r>
      <w:bookmarkEnd w:id="35"/>
    </w:p>
    <w:p xmlns:wp14="http://schemas.microsoft.com/office/word/2010/wordml" w14:paraId="7445E701" wp14:textId="77777777">
      <w:pPr>
        <w:pStyle w:val="169"/>
        <w:spacing w:before="0" w:after="100" w:line="269" w:lineRule="auto"/>
        <w:ind w:firstLine="0"/>
        <w:jc w:val="left"/>
      </w:pPr>
      <w:r>
        <w:rPr>
          <w:sz w:val="24"/>
        </w:rPr>
        <w:t>Chép năm ca kiểm trên phiếu đúng mã đề và gắn mỗi ca với ít nhất một mã trong bảng kiểm thử. Hai ví dụ trên phiếu cũng phải có mặt. Một ca có thể đáp ứng nhiều yêu cầu nhưng cùng input, mục tiêu và phép kiểm chỉ đếm một lần. Không bỏ ca bắt buộc để giữ đúng 12 dòng: 12 là số ca độc lập tối thiểu; thêm dòng khi cần.</w:t>
      </w:r>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1417"/>
        <w:gridCol w:w="3402"/>
        <w:gridCol w:w="1984"/>
        <w:gridCol w:w="2268"/>
      </w:tblGrid>
      <w:tr xmlns:wp14="http://schemas.microsoft.com/office/word/2010/wordml" w14:paraId="2786AD83"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blHeader/>
        </w:trPr>
        <w:tc>
          <w:tcPr>
            <w:tcW w:w="1417" w:type="dxa"/>
            <w:shd w:val="clear" w:color="auto" w:fill="E8EBEF"/>
            <w:vAlign w:val="center"/>
          </w:tcPr>
          <w:p w14:paraId="38BBF8D7" wp14:textId="77777777">
            <w:pPr>
              <w:spacing w:after="60" w:line="259" w:lineRule="auto"/>
            </w:pPr>
            <w:r>
              <w:rPr>
                <w:b/>
                <w:sz w:val="22"/>
              </w:rPr>
              <w:t>Ca trên phiếu</w:t>
            </w:r>
          </w:p>
        </w:tc>
        <w:tc>
          <w:tcPr>
            <w:tcW w:w="3402" w:type="dxa"/>
            <w:shd w:val="clear" w:color="auto" w:fill="E8EBEF"/>
            <w:vAlign w:val="center"/>
          </w:tcPr>
          <w:p w14:paraId="1E46241A" wp14:textId="77777777">
            <w:pPr>
              <w:spacing w:after="60" w:line="259" w:lineRule="auto"/>
            </w:pPr>
            <w:r>
              <w:rPr>
                <w:b/>
                <w:sz w:val="22"/>
              </w:rPr>
              <w:t>Input và yêu cầu/kỳ vọng theo phiếu</w:t>
            </w:r>
          </w:p>
        </w:tc>
        <w:tc>
          <w:tcPr>
            <w:tcW w:w="1984" w:type="dxa"/>
            <w:shd w:val="clear" w:color="auto" w:fill="E8EBEF"/>
            <w:vAlign w:val="center"/>
          </w:tcPr>
          <w:p w14:paraId="03E3C4AD" wp14:textId="77777777">
            <w:pPr>
              <w:spacing w:after="60" w:line="259" w:lineRule="auto"/>
            </w:pPr>
            <w:r>
              <w:rPr>
                <w:b/>
                <w:sz w:val="22"/>
              </w:rPr>
              <w:t>Mã ca trong bảng kiểm thử</w:t>
            </w:r>
          </w:p>
        </w:tc>
        <w:tc>
          <w:tcPr>
            <w:tcW w:w="2268" w:type="dxa"/>
            <w:shd w:val="clear" w:color="auto" w:fill="E8EBEF"/>
            <w:vAlign w:val="center"/>
          </w:tcPr>
          <w:p w14:paraId="53FCE269" wp14:textId="77777777">
            <w:pPr>
              <w:spacing w:after="60" w:line="259" w:lineRule="auto"/>
            </w:pPr>
            <w:r>
              <w:rPr>
                <w:b/>
                <w:sz w:val="22"/>
              </w:rPr>
              <w:t>Ảnh/log hoặc vị trí kết quả</w:t>
            </w:r>
          </w:p>
        </w:tc>
      </w:tr>
      <w:tr xmlns:wp14="http://schemas.microsoft.com/office/word/2010/wordml" w14:paraId="22635164"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417" w:type="dxa"/>
            <w:vAlign w:val="center"/>
          </w:tcPr>
          <w:p w14:paraId="74BB4C7C" wp14:textId="77777777">
            <w:pPr>
              <w:spacing w:after="60" w:line="259" w:lineRule="auto"/>
            </w:pPr>
            <w:r>
              <w:rPr>
                <w:sz w:val="22"/>
              </w:rPr>
              <w:t>Ca phiếu 1</w:t>
            </w:r>
          </w:p>
        </w:tc>
        <w:tc>
          <w:tcPr>
            <w:tcW w:w="3402" w:type="dxa"/>
            <w:vAlign w:val="center"/>
          </w:tcPr>
          <w:p w14:paraId="50721F57" wp14:textId="77777777">
            <w:pPr>
              <w:spacing w:after="60" w:line="259" w:lineRule="auto"/>
            </w:pPr>
            <w:sdt>
              <w:sdtPr>
                <w:alias w:val="SV ĐIỀN: chép đúng ca bắt buộc"/>
                <w:tag w:val="SV_0163"/>
                <w:id w:val="700163"/>
                <w:text w:multiLine="1"/>
              </w:sdtPr>
              <w:sdtContent>
                <w:r>
                  <w:rPr>
                    <w:sz w:val="22"/>
                  </w:rPr>
                  <w:t>n=2: [2],[1,1]</w:t>
                </w:r>
              </w:sdtContent>
            </w:sdt>
          </w:p>
        </w:tc>
        <w:tc>
          <w:tcPr>
            <w:tcW w:w="1984" w:type="dxa"/>
            <w:vAlign w:val="center"/>
          </w:tcPr>
          <w:p w14:paraId="452934D5" wp14:textId="77777777">
            <w:pPr>
              <w:spacing w:after="60" w:line="259" w:lineRule="auto"/>
            </w:pPr>
            <w:sdt>
              <w:sdtPr>
                <w:alias w:val="SV ĐIỀN: VD/TK/BIEN/LOI/KT tương ứng"/>
                <w:tag w:val="SV_0164"/>
                <w:id w:val="700164"/>
                <w:text w:multiLine="1"/>
              </w:sdtPr>
              <w:sdtContent>
                <w:r>
                  <w:rPr>
                    <w:sz w:val="22"/>
                  </w:rPr>
                  <w:t>KT09</w:t>
                </w:r>
              </w:sdtContent>
            </w:sdt>
          </w:p>
        </w:tc>
        <w:tc>
          <w:tcPr>
            <w:tcW w:w="2268" w:type="dxa"/>
            <w:vAlign w:val="center"/>
          </w:tcPr>
          <w:p w14:paraId="58DC9C41" wp14:textId="77777777">
            <w:pPr>
              <w:spacing w:after="60" w:line="259" w:lineRule="auto"/>
            </w:pPr>
            <w:sdt>
              <w:sdtPr>
                <w:alias w:val="SV ĐIỀN SAU KHI CHẠY: nơi đối chiếu"/>
                <w:tag w:val="SV_0165"/>
                <w:id w:val="700165"/>
                <w:text w:multiLine="1"/>
              </w:sdtPr>
              <w:sdtContent>
                <w:r>
                  <w:rPr>
                    <w:sz w:val="22"/>
                  </w:rPr>
                  <w:t>Log máy cá nhân, ca KT09; PASS. Ảnh A09a/A09b.</w:t>
                </w:r>
              </w:sdtContent>
            </w:sdt>
          </w:p>
        </w:tc>
      </w:tr>
      <w:tr xmlns:wp14="http://schemas.microsoft.com/office/word/2010/wordml" w14:paraId="7FEF3411"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417" w:type="dxa"/>
            <w:vAlign w:val="center"/>
          </w:tcPr>
          <w:p w14:paraId="573632C2" wp14:textId="77777777">
            <w:pPr>
              <w:spacing w:after="60" w:line="259" w:lineRule="auto"/>
            </w:pPr>
            <w:r>
              <w:rPr>
                <w:sz w:val="22"/>
              </w:rPr>
              <w:t>Ca phiếu 2</w:t>
            </w:r>
          </w:p>
        </w:tc>
        <w:tc>
          <w:tcPr>
            <w:tcW w:w="3402" w:type="dxa"/>
            <w:vAlign w:val="center"/>
          </w:tcPr>
          <w:p w14:paraId="5546169D" wp14:textId="77777777">
            <w:pPr>
              <w:spacing w:after="60" w:line="259" w:lineRule="auto"/>
            </w:pPr>
            <w:sdt>
              <w:sdtPr>
                <w:alias w:val="SV ĐIỀN: chép đúng ca bắt buộc"/>
                <w:tag w:val="SV_0166"/>
                <w:id w:val="700166"/>
                <w:text w:multiLine="1"/>
              </w:sdtPr>
              <w:sdtContent>
                <w:r>
                  <w:rPr>
                    <w:sz w:val="22"/>
                  </w:rPr>
                  <w:t>n=3: [3],[2,1],[1,1,1]</w:t>
                </w:r>
              </w:sdtContent>
            </w:sdt>
          </w:p>
        </w:tc>
        <w:tc>
          <w:tcPr>
            <w:tcW w:w="1984" w:type="dxa"/>
            <w:vAlign w:val="center"/>
          </w:tcPr>
          <w:p w14:paraId="7CDE7294" wp14:textId="77777777">
            <w:pPr>
              <w:spacing w:after="60" w:line="259" w:lineRule="auto"/>
            </w:pPr>
            <w:sdt>
              <w:sdtPr>
                <w:alias w:val="SV ĐIỀN: VD/TK/BIEN/LOI/KT tương ứng"/>
                <w:tag w:val="SV_0167"/>
                <w:id w:val="700167"/>
                <w:text w:multiLine="1"/>
              </w:sdtPr>
              <w:sdtContent>
                <w:r>
                  <w:rPr>
                    <w:sz w:val="22"/>
                  </w:rPr>
                  <w:t>KT10</w:t>
                </w:r>
              </w:sdtContent>
            </w:sdt>
          </w:p>
        </w:tc>
        <w:tc>
          <w:tcPr>
            <w:tcW w:w="2268" w:type="dxa"/>
            <w:vAlign w:val="center"/>
          </w:tcPr>
          <w:p w14:paraId="7CDE8708" wp14:textId="77777777">
            <w:pPr>
              <w:spacing w:after="60" w:line="259" w:lineRule="auto"/>
            </w:pPr>
            <w:sdt>
              <w:sdtPr>
                <w:alias w:val="SV ĐIỀN SAU KHI CHẠY: nơi đối chiếu"/>
                <w:tag w:val="SV_0168"/>
                <w:id w:val="700168"/>
                <w:text w:multiLine="1"/>
              </w:sdtPr>
              <w:sdtContent>
                <w:r>
                  <w:rPr>
                    <w:sz w:val="22"/>
                  </w:rPr>
                  <w:t>Log máy cá nhân, ca KT10; PASS. Ảnh A09a/A09b.</w:t>
                </w:r>
              </w:sdtContent>
            </w:sdt>
          </w:p>
        </w:tc>
      </w:tr>
      <w:tr xmlns:wp14="http://schemas.microsoft.com/office/word/2010/wordml" w14:paraId="76E3271B"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417" w:type="dxa"/>
            <w:vAlign w:val="center"/>
          </w:tcPr>
          <w:p w14:paraId="16AD5B40" wp14:textId="77777777">
            <w:pPr>
              <w:spacing w:after="60" w:line="259" w:lineRule="auto"/>
            </w:pPr>
            <w:r>
              <w:rPr>
                <w:sz w:val="22"/>
              </w:rPr>
              <w:t>Ca phiếu 3</w:t>
            </w:r>
          </w:p>
        </w:tc>
        <w:tc>
          <w:tcPr>
            <w:tcW w:w="3402" w:type="dxa"/>
            <w:vAlign w:val="center"/>
          </w:tcPr>
          <w:p w14:paraId="13926F75" wp14:textId="77777777">
            <w:pPr>
              <w:spacing w:after="60" w:line="259" w:lineRule="auto"/>
            </w:pPr>
            <w:sdt>
              <w:sdtPr>
                <w:alias w:val="SV ĐIỀN: chép đúng ca bắt buộc"/>
                <w:tag w:val="SV_0169"/>
                <w:id w:val="700169"/>
                <w:text w:multiLine="1"/>
              </w:sdtPr>
              <w:sdtContent>
                <w:r>
                  <w:rPr>
                    <w:sz w:val="22"/>
                  </w:rPr>
                  <w:t>n=5 có 7 nghiệm, không trùng</w:t>
                </w:r>
              </w:sdtContent>
            </w:sdt>
          </w:p>
        </w:tc>
        <w:tc>
          <w:tcPr>
            <w:tcW w:w="1984" w:type="dxa"/>
            <w:vAlign w:val="center"/>
          </w:tcPr>
          <w:p w14:paraId="73CAA0BC" wp14:textId="77777777">
            <w:pPr>
              <w:spacing w:after="60" w:line="259" w:lineRule="auto"/>
            </w:pPr>
            <w:sdt>
              <w:sdtPr>
                <w:alias w:val="SV ĐIỀN: VD/TK/BIEN/LOI/KT tương ứng"/>
                <w:tag w:val="SV_0170"/>
                <w:id w:val="700170"/>
                <w:text w:multiLine="1"/>
              </w:sdtPr>
              <w:sdtContent>
                <w:r>
                  <w:rPr>
                    <w:sz w:val="22"/>
                  </w:rPr>
                  <w:t>KT11</w:t>
                </w:r>
              </w:sdtContent>
            </w:sdt>
          </w:p>
        </w:tc>
        <w:tc>
          <w:tcPr>
            <w:tcW w:w="2268" w:type="dxa"/>
            <w:vAlign w:val="center"/>
          </w:tcPr>
          <w:p w14:paraId="3F854635" wp14:textId="77777777">
            <w:pPr>
              <w:spacing w:after="60" w:line="259" w:lineRule="auto"/>
            </w:pPr>
            <w:sdt>
              <w:sdtPr>
                <w:alias w:val="SV ĐIỀN SAU KHI CHẠY: nơi đối chiếu"/>
                <w:tag w:val="SV_0171"/>
                <w:id w:val="700171"/>
                <w:text w:multiLine="1"/>
              </w:sdtPr>
              <w:sdtContent>
                <w:r>
                  <w:rPr>
                    <w:sz w:val="22"/>
                  </w:rPr>
                  <w:t>Log máy cá nhân, ca KT11; PASS. Ảnh A09a/A09b.</w:t>
                </w:r>
              </w:sdtContent>
            </w:sdt>
          </w:p>
        </w:tc>
      </w:tr>
      <w:tr xmlns:wp14="http://schemas.microsoft.com/office/word/2010/wordml" w14:paraId="58AF5715"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417" w:type="dxa"/>
            <w:vAlign w:val="center"/>
          </w:tcPr>
          <w:p w14:paraId="03603E6F" wp14:textId="77777777">
            <w:pPr>
              <w:spacing w:after="60" w:line="259" w:lineRule="auto"/>
            </w:pPr>
            <w:r>
              <w:rPr>
                <w:sz w:val="22"/>
              </w:rPr>
              <w:t>Ca phiếu 4</w:t>
            </w:r>
          </w:p>
        </w:tc>
        <w:tc>
          <w:tcPr>
            <w:tcW w:w="3402" w:type="dxa"/>
            <w:vAlign w:val="center"/>
          </w:tcPr>
          <w:p w14:paraId="1E47D31C" wp14:textId="77777777">
            <w:pPr>
              <w:spacing w:after="60" w:line="259" w:lineRule="auto"/>
            </w:pPr>
            <w:sdt>
              <w:sdtPr>
                <w:alias w:val="SV ĐIỀN: chép đúng ca bắt buộc"/>
                <w:tag w:val="SV_0172"/>
                <w:id w:val="700172"/>
                <w:text w:multiLine="1"/>
              </w:sdtPr>
              <w:sdtContent>
                <w:r>
                  <w:rPr>
                    <w:sz w:val="22"/>
                  </w:rPr>
                  <w:t>n=6 có 11 nghiệm, phần tử dương</w:t>
                </w:r>
              </w:sdtContent>
            </w:sdt>
          </w:p>
        </w:tc>
        <w:tc>
          <w:tcPr>
            <w:tcW w:w="1984" w:type="dxa"/>
            <w:vAlign w:val="center"/>
          </w:tcPr>
          <w:p w14:paraId="447AA825" wp14:textId="77777777">
            <w:pPr>
              <w:spacing w:after="60" w:line="259" w:lineRule="auto"/>
            </w:pPr>
            <w:sdt>
              <w:sdtPr>
                <w:alias w:val="SV ĐIỀN: VD/TK/BIEN/LOI/KT tương ứng"/>
                <w:tag w:val="SV_0173"/>
                <w:id w:val="700173"/>
                <w:text w:multiLine="1"/>
              </w:sdtPr>
              <w:sdtContent>
                <w:r>
                  <w:rPr>
                    <w:sz w:val="22"/>
                  </w:rPr>
                  <w:t>KT12</w:t>
                </w:r>
              </w:sdtContent>
            </w:sdt>
          </w:p>
        </w:tc>
        <w:tc>
          <w:tcPr>
            <w:tcW w:w="2268" w:type="dxa"/>
            <w:vAlign w:val="center"/>
          </w:tcPr>
          <w:p w14:paraId="30917E84" wp14:textId="77777777">
            <w:pPr>
              <w:spacing w:after="60" w:line="259" w:lineRule="auto"/>
            </w:pPr>
            <w:sdt>
              <w:sdtPr>
                <w:alias w:val="SV ĐIỀN SAU KHI CHẠY: nơi đối chiếu"/>
                <w:tag w:val="SV_0174"/>
                <w:id w:val="700174"/>
                <w:text w:multiLine="1"/>
              </w:sdtPr>
              <w:sdtContent>
                <w:r>
                  <w:rPr>
                    <w:sz w:val="22"/>
                  </w:rPr>
                  <w:t>Log máy cá nhân, ca KT12; PASS. Ảnh A09a/A09b.</w:t>
                </w:r>
              </w:sdtContent>
            </w:sdt>
          </w:p>
        </w:tc>
      </w:tr>
      <w:tr xmlns:wp14="http://schemas.microsoft.com/office/word/2010/wordml" w14:paraId="4DDDD7CD"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417" w:type="dxa"/>
            <w:vAlign w:val="center"/>
          </w:tcPr>
          <w:p w14:paraId="59ACA542" wp14:textId="77777777">
            <w:pPr>
              <w:spacing w:after="60" w:line="259" w:lineRule="auto"/>
            </w:pPr>
            <w:r>
              <w:rPr>
                <w:sz w:val="22"/>
              </w:rPr>
              <w:t>Ca phiếu 5</w:t>
            </w:r>
          </w:p>
        </w:tc>
        <w:tc>
          <w:tcPr>
            <w:tcW w:w="3402" w:type="dxa"/>
            <w:vAlign w:val="center"/>
          </w:tcPr>
          <w:p w14:paraId="4F4CACA4" wp14:textId="77777777">
            <w:pPr>
              <w:spacing w:after="60" w:line="259" w:lineRule="auto"/>
            </w:pPr>
            <w:sdt>
              <w:sdtPr>
                <w:alias w:val="SV ĐIỀN: chép đúng ca bắt buộc"/>
                <w:tag w:val="SV_0175"/>
                <w:id w:val="700175"/>
                <w:text w:multiLine="1"/>
              </w:sdtPr>
              <w:sdtContent>
                <w:r>
                  <w:rPr>
                    <w:sz w:val="22"/>
                  </w:rPr>
                  <w:t>[2,1,1] hợp lệ; [1,3] sai thứ tự khi n=4</w:t>
                </w:r>
              </w:sdtContent>
            </w:sdt>
          </w:p>
        </w:tc>
        <w:tc>
          <w:tcPr>
            <w:tcW w:w="1984" w:type="dxa"/>
            <w:vAlign w:val="center"/>
          </w:tcPr>
          <w:p w14:paraId="4B87FD59" wp14:textId="77777777">
            <w:pPr>
              <w:spacing w:after="60" w:line="259" w:lineRule="auto"/>
            </w:pPr>
            <w:sdt>
              <w:sdtPr>
                <w:alias w:val="SV ĐIỀN: VD/TK/BIEN/LOI/KT tương ứng"/>
                <w:tag w:val="SV_0176"/>
                <w:id w:val="700176"/>
                <w:text w:multiLine="1"/>
              </w:sdtPr>
              <w:sdtContent>
                <w:r>
                  <w:rPr>
                    <w:sz w:val="22"/>
                  </w:rPr>
                  <w:t>KT13; KT14</w:t>
                </w:r>
              </w:sdtContent>
            </w:sdt>
          </w:p>
        </w:tc>
        <w:tc>
          <w:tcPr>
            <w:tcW w:w="2268" w:type="dxa"/>
            <w:vAlign w:val="center"/>
          </w:tcPr>
          <w:p w14:paraId="3B0F1D25" wp14:textId="77777777">
            <w:pPr>
              <w:spacing w:after="60" w:line="259" w:lineRule="auto"/>
            </w:pPr>
            <w:sdt>
              <w:sdtPr>
                <w:alias w:val="SV ĐIỀN SAU KHI CHẠY: nơi đối chiếu"/>
                <w:tag w:val="SV_0177"/>
                <w:id w:val="700177"/>
                <w:text w:multiLine="1"/>
              </w:sdtPr>
              <w:sdtContent>
                <w:r>
                  <w:rPr>
                    <w:sz w:val="22"/>
                  </w:rPr>
                  <w:t>Log máy cá nhân: KT13=True, KT14=False; cả hai PASS. Ảnh A09a/A09b.</w:t>
                </w:r>
              </w:sdtContent>
            </w:sdt>
          </w:p>
        </w:tc>
      </w:tr>
    </w:tbl>
    <w:p xmlns:wp14="http://schemas.microsoft.com/office/word/2010/wordml" w14:paraId="52ACB8A0" wp14:textId="77777777">
      <w:pPr>
        <w:pStyle w:val="169"/>
        <w:spacing w:before="0" w:after="100" w:line="269" w:lineRule="auto"/>
        <w:ind w:firstLine="0"/>
        <w:jc w:val="left"/>
      </w:pPr>
      <w:r>
        <w:rPr>
          <w:sz w:val="24"/>
        </w:rPr>
        <w:t>Khi miền chương trình chính quá hẹp, bổ sung ca hàm con, validator hoặc bất biến có mục tiêu và kỳ vọng riêng để đủ số ca; ghi rõ đối tượng. Không đổi nhãn cùng phép kiểm để tăng số ca và không tính số assert là số ca.</w:t>
      </w:r>
    </w:p>
    <w:p xmlns:wp14="http://schemas.microsoft.com/office/word/2010/wordml" w14:paraId="4733B435" wp14:textId="77777777">
      <w:pPr>
        <w:pStyle w:val="174"/>
        <w:spacing w:before="80" w:after="100" w:line="269" w:lineRule="auto"/>
      </w:pPr>
      <w:bookmarkStart w:name="_Toc243125659" w:id="36"/>
      <w:r>
        <w:t>Bảng 4.2 Thiết kế ít nhất 12 ca kiểm độc lập</w:t>
      </w:r>
      <w:bookmarkEnd w:id="36"/>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1020"/>
        <w:gridCol w:w="2381"/>
        <w:gridCol w:w="2835"/>
        <w:gridCol w:w="2835"/>
      </w:tblGrid>
      <w:tr xmlns:wp14="http://schemas.microsoft.com/office/word/2010/wordml" w14:paraId="6F4E4C61"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1020" w:type="dxa"/>
            <w:shd w:val="clear" w:color="auto" w:fill="E8EBEF"/>
            <w:vAlign w:val="center"/>
          </w:tcPr>
          <w:p w14:paraId="2595262E" wp14:textId="77777777">
            <w:pPr>
              <w:spacing w:after="40" w:line="252" w:lineRule="auto"/>
              <w:jc w:val="center"/>
            </w:pPr>
            <w:r>
              <w:rPr>
                <w:b/>
                <w:sz w:val="22"/>
              </w:rPr>
              <w:t>Ca</w:t>
            </w:r>
          </w:p>
        </w:tc>
        <w:tc>
          <w:tcPr>
            <w:tcW w:w="2381" w:type="dxa"/>
            <w:shd w:val="clear" w:color="auto" w:fill="E8EBEF"/>
            <w:vAlign w:val="center"/>
          </w:tcPr>
          <w:p w14:paraId="65E66CC7" wp14:textId="77777777">
            <w:pPr>
              <w:spacing w:after="40" w:line="252" w:lineRule="auto"/>
            </w:pPr>
            <w:r>
              <w:rPr>
                <w:b/>
                <w:sz w:val="22"/>
              </w:rPr>
              <w:t>Nguồn và đối tượng</w:t>
            </w:r>
          </w:p>
        </w:tc>
        <w:tc>
          <w:tcPr>
            <w:tcW w:w="2835" w:type="dxa"/>
            <w:shd w:val="clear" w:color="auto" w:fill="E8EBEF"/>
            <w:vAlign w:val="center"/>
          </w:tcPr>
          <w:p w14:paraId="53E805BA" wp14:textId="77777777">
            <w:pPr>
              <w:spacing w:after="40" w:line="252" w:lineRule="auto"/>
            </w:pPr>
            <w:r>
              <w:rPr>
                <w:b/>
                <w:sz w:val="22"/>
              </w:rPr>
              <w:t>Input đủ tái hiện</w:t>
            </w:r>
          </w:p>
        </w:tc>
        <w:tc>
          <w:tcPr>
            <w:tcW w:w="2835" w:type="dxa"/>
            <w:shd w:val="clear" w:color="auto" w:fill="E8EBEF"/>
            <w:vAlign w:val="center"/>
          </w:tcPr>
          <w:p w14:paraId="07309EF2" wp14:textId="77777777">
            <w:pPr>
              <w:spacing w:after="40" w:line="252" w:lineRule="auto"/>
            </w:pPr>
            <w:r>
              <w:rPr>
                <w:b/>
                <w:sz w:val="22"/>
              </w:rPr>
              <w:t>Expected và cách kiểm</w:t>
            </w:r>
          </w:p>
        </w:tc>
      </w:tr>
      <w:tr xmlns:wp14="http://schemas.microsoft.com/office/word/2010/wordml" w14:paraId="241A96D7"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29D5145C" wp14:textId="77777777">
            <w:pPr>
              <w:spacing w:after="40" w:line="252" w:lineRule="auto"/>
              <w:jc w:val="center"/>
            </w:pPr>
            <w:r>
              <w:rPr>
                <w:sz w:val="22"/>
              </w:rPr>
              <w:t>VD01</w:t>
            </w:r>
          </w:p>
        </w:tc>
        <w:tc>
          <w:tcPr>
            <w:tcW w:w="2381" w:type="dxa"/>
            <w:vAlign w:val="center"/>
          </w:tcPr>
          <w:p w14:paraId="6E7ACF48" wp14:textId="77777777">
            <w:pPr>
              <w:spacing w:after="40" w:line="252" w:lineRule="auto"/>
            </w:pPr>
            <w:r>
              <w:rPr>
                <w:sz w:val="22"/>
              </w:rPr>
              <w:t>Ví dụ 1: đủ 5 nghiệm và đúng thứ tự</w:t>
            </w:r>
            <w:sdt>
              <w:sdtPr>
                <w:alias w:val="Chính/hàm con/validator"/>
                <w:tag w:val="SV_0178"/>
                <w:id w:val="700178"/>
                <w:text w:multiLine="1"/>
              </w:sdtPr>
              <w:sdtContent/>
            </w:sdt>
          </w:p>
        </w:tc>
        <w:tc>
          <w:tcPr>
            <w:tcW w:w="2835" w:type="dxa"/>
            <w:vAlign w:val="center"/>
          </w:tcPr>
          <w:p w14:paraId="786EF065" wp14:textId="77777777">
            <w:pPr>
              <w:spacing w:after="40" w:line="252" w:lineRule="auto"/>
            </w:pPr>
            <w:sdt>
              <w:sdtPr>
                <w:alias w:val="SV ĐIỀN"/>
                <w:tag w:val="SV_0179"/>
                <w:id w:val="700179"/>
                <w:text w:multiLine="1"/>
              </w:sdtPr>
              <w:sdtContent>
                <w:r>
                  <w:rPr>
                    <w:sz w:val="22"/>
                  </w:rPr>
                  <w:t>n=4</w:t>
                </w:r>
              </w:sdtContent>
            </w:sdt>
          </w:p>
        </w:tc>
        <w:tc>
          <w:tcPr>
            <w:tcW w:w="2835" w:type="dxa"/>
            <w:vAlign w:val="center"/>
          </w:tcPr>
          <w:p w14:paraId="53093A9E" wp14:textId="77777777">
            <w:pPr>
              <w:spacing w:after="40" w:line="252" w:lineRule="auto"/>
            </w:pPr>
            <w:sdt>
              <w:sdtPr>
                <w:alias w:val="SV ĐIỀN"/>
                <w:tag w:val="SV_0180"/>
                <w:id w:val="700180"/>
                <w:text w:multiLine="1"/>
              </w:sdtPr>
              <w:sdtContent>
                <w:r>
                  <w:rPr>
                    <w:sz w:val="22"/>
                  </w:rPr>
                  <w:t>[[4], [3, 1], [2, 2], [2, 1, 1], [1, 1, 1, 1]]</w:t>
                </w:r>
              </w:sdtContent>
            </w:sdt>
          </w:p>
        </w:tc>
      </w:tr>
      <w:tr xmlns:wp14="http://schemas.microsoft.com/office/word/2010/wordml" w14:paraId="6A324178"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2B198EF9" wp14:textId="77777777">
            <w:pPr>
              <w:spacing w:after="40" w:line="252" w:lineRule="auto"/>
              <w:jc w:val="center"/>
            </w:pPr>
            <w:r>
              <w:rPr>
                <w:sz w:val="22"/>
              </w:rPr>
              <w:t>VD02</w:t>
            </w:r>
          </w:p>
        </w:tc>
        <w:tc>
          <w:tcPr>
            <w:tcW w:w="2381" w:type="dxa"/>
            <w:vAlign w:val="center"/>
          </w:tcPr>
          <w:p w14:paraId="0E8EAA45" wp14:textId="77777777">
            <w:pPr>
              <w:spacing w:after="40" w:line="252" w:lineRule="auto"/>
            </w:pPr>
            <w:r>
              <w:rPr>
                <w:sz w:val="22"/>
              </w:rPr>
              <w:t>Ví dụ 2: n nhỏ nhất</w:t>
            </w:r>
            <w:sdt>
              <w:sdtPr>
                <w:alias w:val="Chính/hàm con/validator"/>
                <w:tag w:val="SV_0181"/>
                <w:id w:val="700181"/>
                <w:text w:multiLine="1"/>
              </w:sdtPr>
              <w:sdtContent/>
            </w:sdt>
          </w:p>
        </w:tc>
        <w:tc>
          <w:tcPr>
            <w:tcW w:w="2835" w:type="dxa"/>
            <w:vAlign w:val="center"/>
          </w:tcPr>
          <w:p w14:paraId="1226DB4E" wp14:textId="77777777">
            <w:pPr>
              <w:spacing w:after="40" w:line="252" w:lineRule="auto"/>
            </w:pPr>
            <w:sdt>
              <w:sdtPr>
                <w:alias w:val="SV ĐIỀN"/>
                <w:tag w:val="SV_0182"/>
                <w:id w:val="700182"/>
                <w:text w:multiLine="1"/>
              </w:sdtPr>
              <w:sdtContent>
                <w:r>
                  <w:rPr>
                    <w:sz w:val="22"/>
                  </w:rPr>
                  <w:t>n=1</w:t>
                </w:r>
              </w:sdtContent>
            </w:sdt>
          </w:p>
        </w:tc>
        <w:tc>
          <w:tcPr>
            <w:tcW w:w="2835" w:type="dxa"/>
            <w:vAlign w:val="center"/>
          </w:tcPr>
          <w:p w14:paraId="77B808B0" wp14:textId="77777777">
            <w:pPr>
              <w:spacing w:after="40" w:line="252" w:lineRule="auto"/>
            </w:pPr>
            <w:sdt>
              <w:sdtPr>
                <w:alias w:val="SV ĐIỀN"/>
                <w:tag w:val="SV_0183"/>
                <w:id w:val="700183"/>
                <w:text w:multiLine="1"/>
              </w:sdtPr>
              <w:sdtContent>
                <w:r>
                  <w:rPr>
                    <w:sz w:val="22"/>
                  </w:rPr>
                  <w:t>[[1]]</w:t>
                </w:r>
              </w:sdtContent>
            </w:sdt>
          </w:p>
        </w:tc>
      </w:tr>
      <w:tr xmlns:wp14="http://schemas.microsoft.com/office/word/2010/wordml" w14:paraId="290F9A66"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25068A69" wp14:textId="77777777">
            <w:pPr>
              <w:spacing w:after="40" w:line="252" w:lineRule="auto"/>
              <w:jc w:val="center"/>
            </w:pPr>
            <w:r>
              <w:rPr>
                <w:sz w:val="22"/>
              </w:rPr>
              <w:t>TK01</w:t>
            </w:r>
          </w:p>
        </w:tc>
        <w:tc>
          <w:tcPr>
            <w:tcW w:w="2381" w:type="dxa"/>
            <w:vAlign w:val="center"/>
          </w:tcPr>
          <w:p w14:paraId="06F8B49E" wp14:textId="77777777">
            <w:pPr>
              <w:spacing w:after="40" w:line="252" w:lineRule="auto"/>
            </w:pPr>
            <w:r>
              <w:rPr>
                <w:sz w:val="22"/>
              </w:rPr>
              <w:t>Tự thiết kế: n=7</w:t>
            </w:r>
            <w:sdt>
              <w:sdtPr>
                <w:alias w:val="Chính/hàm con/validator"/>
                <w:tag w:val="SV_0184"/>
                <w:id w:val="700184"/>
                <w:text w:multiLine="1"/>
              </w:sdtPr>
              <w:sdtContent/>
            </w:sdt>
          </w:p>
        </w:tc>
        <w:tc>
          <w:tcPr>
            <w:tcW w:w="2835" w:type="dxa"/>
            <w:vAlign w:val="center"/>
          </w:tcPr>
          <w:p w14:paraId="0E35B60B" wp14:textId="77777777">
            <w:pPr>
              <w:spacing w:after="40" w:line="252" w:lineRule="auto"/>
            </w:pPr>
            <w:sdt>
              <w:sdtPr>
                <w:alias w:val="SV ĐIỀN"/>
                <w:tag w:val="SV_0185"/>
                <w:id w:val="700185"/>
                <w:text w:multiLine="1"/>
              </w:sdtPr>
              <w:sdtContent>
                <w:r>
                  <w:rPr>
                    <w:sz w:val="22"/>
                  </w:rPr>
                  <w:t>n=7</w:t>
                </w:r>
              </w:sdtContent>
            </w:sdt>
          </w:p>
        </w:tc>
        <w:tc>
          <w:tcPr>
            <w:tcW w:w="2835" w:type="dxa"/>
            <w:vAlign w:val="center"/>
          </w:tcPr>
          <w:p w14:paraId="3D9570A7" wp14:textId="77777777">
            <w:pPr>
              <w:spacing w:after="40" w:line="252" w:lineRule="auto"/>
            </w:pPr>
            <w:sdt>
              <w:sdtPr>
                <w:alias w:val="SV ĐIỀN"/>
                <w:tag w:val="SV_0186"/>
                <w:id w:val="700186"/>
                <w:text w:multiLine="1"/>
              </w:sdtPr>
              <w:sdtContent>
                <w:r>
                  <w:rPr>
                    <w:sz w:val="22"/>
                  </w:rPr>
                  <w:t>15 nghiệm; đối chiếu DP độc lập; đúng tổng, thứ tự và không trùng</w:t>
                </w:r>
              </w:sdtContent>
            </w:sdt>
          </w:p>
        </w:tc>
      </w:tr>
      <w:tr xmlns:wp14="http://schemas.microsoft.com/office/word/2010/wordml" w14:paraId="5DFAB501"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56A30BD4" wp14:textId="77777777">
            <w:pPr>
              <w:spacing w:after="40" w:line="252" w:lineRule="auto"/>
              <w:jc w:val="center"/>
            </w:pPr>
            <w:r>
              <w:rPr>
                <w:sz w:val="22"/>
              </w:rPr>
              <w:t>TK02</w:t>
            </w:r>
          </w:p>
        </w:tc>
        <w:tc>
          <w:tcPr>
            <w:tcW w:w="2381" w:type="dxa"/>
            <w:vAlign w:val="center"/>
          </w:tcPr>
          <w:p w14:paraId="48099683" wp14:textId="77777777">
            <w:pPr>
              <w:spacing w:after="40" w:line="252" w:lineRule="auto"/>
            </w:pPr>
            <w:r>
              <w:rPr>
                <w:sz w:val="22"/>
              </w:rPr>
              <w:t>Tự thiết kế: n=8</w:t>
            </w:r>
            <w:sdt>
              <w:sdtPr>
                <w:alias w:val="Chính/hàm con/validator"/>
                <w:tag w:val="SV_0187"/>
                <w:id w:val="700187"/>
                <w:text w:multiLine="1"/>
              </w:sdtPr>
              <w:sdtContent/>
            </w:sdt>
          </w:p>
        </w:tc>
        <w:tc>
          <w:tcPr>
            <w:tcW w:w="2835" w:type="dxa"/>
            <w:vAlign w:val="center"/>
          </w:tcPr>
          <w:p w14:paraId="32DFF8E8" wp14:textId="77777777">
            <w:pPr>
              <w:spacing w:after="40" w:line="252" w:lineRule="auto"/>
            </w:pPr>
            <w:sdt>
              <w:sdtPr>
                <w:alias w:val="SV ĐIỀN"/>
                <w:tag w:val="SV_0188"/>
                <w:id w:val="700188"/>
                <w:text w:multiLine="1"/>
              </w:sdtPr>
              <w:sdtContent>
                <w:r>
                  <w:rPr>
                    <w:sz w:val="22"/>
                  </w:rPr>
                  <w:t>n=8</w:t>
                </w:r>
              </w:sdtContent>
            </w:sdt>
          </w:p>
        </w:tc>
        <w:tc>
          <w:tcPr>
            <w:tcW w:w="2835" w:type="dxa"/>
            <w:vAlign w:val="center"/>
          </w:tcPr>
          <w:p w14:paraId="555CA389" wp14:textId="77777777">
            <w:pPr>
              <w:spacing w:after="40" w:line="252" w:lineRule="auto"/>
            </w:pPr>
            <w:sdt>
              <w:sdtPr>
                <w:alias w:val="SV ĐIỀN"/>
                <w:tag w:val="SV_0189"/>
                <w:id w:val="700189"/>
                <w:text w:multiLine="1"/>
              </w:sdtPr>
              <w:sdtContent>
                <w:r>
                  <w:rPr>
                    <w:sz w:val="22"/>
                  </w:rPr>
                  <w:t>22 nghiệm; đối chiếu DP độc lập; đúng tổng, thứ tự và không trùng</w:t>
                </w:r>
              </w:sdtContent>
            </w:sdt>
          </w:p>
        </w:tc>
      </w:tr>
      <w:tr xmlns:wp14="http://schemas.microsoft.com/office/word/2010/wordml" w14:paraId="6BDADB1D"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75FED954" wp14:textId="77777777">
            <w:pPr>
              <w:spacing w:after="40" w:line="252" w:lineRule="auto"/>
              <w:jc w:val="center"/>
            </w:pPr>
            <w:r>
              <w:rPr>
                <w:sz w:val="22"/>
              </w:rPr>
              <w:t>BIEN01</w:t>
            </w:r>
          </w:p>
        </w:tc>
        <w:tc>
          <w:tcPr>
            <w:tcW w:w="2381" w:type="dxa"/>
            <w:vAlign w:val="center"/>
          </w:tcPr>
          <w:p w14:paraId="4CE44FEB" wp14:textId="77777777">
            <w:pPr>
              <w:spacing w:after="40" w:line="252" w:lineRule="auto"/>
            </w:pPr>
            <w:r>
              <w:rPr>
                <w:sz w:val="22"/>
              </w:rPr>
              <w:t>Biên lớn nhất n=20</w:t>
            </w:r>
            <w:sdt>
              <w:sdtPr>
                <w:alias w:val="Chính/hàm con/validator"/>
                <w:tag w:val="SV_0190"/>
                <w:id w:val="700190"/>
                <w:text w:multiLine="1"/>
              </w:sdtPr>
              <w:sdtContent/>
            </w:sdt>
          </w:p>
        </w:tc>
        <w:tc>
          <w:tcPr>
            <w:tcW w:w="2835" w:type="dxa"/>
            <w:vAlign w:val="center"/>
          </w:tcPr>
          <w:p w14:paraId="6DDAD37E" wp14:textId="77777777">
            <w:pPr>
              <w:spacing w:after="40" w:line="252" w:lineRule="auto"/>
            </w:pPr>
            <w:sdt>
              <w:sdtPr>
                <w:alias w:val="SV ĐIỀN"/>
                <w:tag w:val="SV_0191"/>
                <w:id w:val="700191"/>
                <w:text w:multiLine="1"/>
              </w:sdtPr>
              <w:sdtContent>
                <w:r>
                  <w:rPr>
                    <w:sz w:val="22"/>
                  </w:rPr>
                  <w:t>n=20</w:t>
                </w:r>
              </w:sdtContent>
            </w:sdt>
          </w:p>
        </w:tc>
        <w:tc>
          <w:tcPr>
            <w:tcW w:w="2835" w:type="dxa"/>
            <w:vAlign w:val="center"/>
          </w:tcPr>
          <w:p w14:paraId="7EF082E7" wp14:textId="77777777">
            <w:pPr>
              <w:spacing w:after="40" w:line="252" w:lineRule="auto"/>
            </w:pPr>
            <w:sdt>
              <w:sdtPr>
                <w:alias w:val="SV ĐIỀN"/>
                <w:tag w:val="SV_0192"/>
                <w:id w:val="700192"/>
                <w:text w:multiLine="1"/>
              </w:sdtPr>
              <w:sdtContent>
                <w:r>
                  <w:rPr>
                    <w:sz w:val="22"/>
                  </w:rPr>
                  <w:t>627 nghiệm; đối chiếu DP độc lập; đúng tổng, thứ tự và không trùng</w:t>
                </w:r>
              </w:sdtContent>
            </w:sdt>
          </w:p>
        </w:tc>
      </w:tr>
      <w:tr xmlns:wp14="http://schemas.microsoft.com/office/word/2010/wordml" w14:paraId="0BA6699D"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4614E9D6" wp14:textId="77777777">
            <w:pPr>
              <w:spacing w:after="40" w:line="252" w:lineRule="auto"/>
              <w:jc w:val="center"/>
            </w:pPr>
            <w:r>
              <w:rPr>
                <w:sz w:val="22"/>
              </w:rPr>
              <w:t>BIEN02</w:t>
            </w:r>
          </w:p>
        </w:tc>
        <w:tc>
          <w:tcPr>
            <w:tcW w:w="2381" w:type="dxa"/>
            <w:vAlign w:val="center"/>
          </w:tcPr>
          <w:p w14:paraId="2B5B8BCA" wp14:textId="77777777">
            <w:pPr>
              <w:spacing w:after="40" w:line="252" w:lineRule="auto"/>
            </w:pPr>
            <w:r>
              <w:rPr>
                <w:sz w:val="22"/>
              </w:rPr>
              <w:t>Biên độ dài nghiệm: k=1</w:t>
            </w:r>
            <w:sdt>
              <w:sdtPr>
                <w:alias w:val="Chính/hàm con/validator"/>
                <w:tag w:val="SV_0193"/>
                <w:id w:val="700193"/>
                <w:text w:multiLine="1"/>
              </w:sdtPr>
              <w:sdtContent/>
            </w:sdt>
          </w:p>
        </w:tc>
        <w:tc>
          <w:tcPr>
            <w:tcW w:w="2835" w:type="dxa"/>
            <w:vAlign w:val="center"/>
          </w:tcPr>
          <w:p w14:paraId="720E7E13" wp14:textId="77777777">
            <w:pPr>
              <w:spacing w:after="40" w:line="252" w:lineRule="auto"/>
            </w:pPr>
            <w:sdt>
              <w:sdtPr>
                <w:alias w:val="SV ĐIỀN"/>
                <w:tag w:val="SV_0194"/>
                <w:id w:val="700194"/>
                <w:text w:multiLine="1"/>
              </w:sdtPr>
              <w:sdtContent>
                <w:r>
                  <w:rPr>
                    <w:sz w:val="22"/>
                  </w:rPr>
                  <w:t>n=6; k=1</w:t>
                </w:r>
              </w:sdtContent>
            </w:sdt>
          </w:p>
        </w:tc>
        <w:tc>
          <w:tcPr>
            <w:tcW w:w="2835" w:type="dxa"/>
            <w:vAlign w:val="center"/>
          </w:tcPr>
          <w:p w14:paraId="310799DC" wp14:textId="77777777">
            <w:pPr>
              <w:spacing w:after="40" w:line="252" w:lineRule="auto"/>
            </w:pPr>
            <w:sdt>
              <w:sdtPr>
                <w:alias w:val="SV ĐIỀN"/>
                <w:tag w:val="SV_0195"/>
                <w:id w:val="700195"/>
                <w:text w:multiLine="1"/>
              </w:sdtPr>
              <w:sdtContent>
                <w:r>
                  <w:rPr>
                    <w:sz w:val="22"/>
                  </w:rPr>
                  <w:t>[[6]]</w:t>
                </w:r>
              </w:sdtContent>
            </w:sdt>
          </w:p>
        </w:tc>
      </w:tr>
      <w:tr xmlns:wp14="http://schemas.microsoft.com/office/word/2010/wordml" w14:paraId="749839F9"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0A2E539A" wp14:textId="77777777">
            <w:pPr>
              <w:spacing w:after="40" w:line="252" w:lineRule="auto"/>
              <w:jc w:val="center"/>
            </w:pPr>
            <w:r>
              <w:rPr>
                <w:sz w:val="22"/>
              </w:rPr>
              <w:t>BIEN03</w:t>
            </w:r>
          </w:p>
        </w:tc>
        <w:tc>
          <w:tcPr>
            <w:tcW w:w="2381" w:type="dxa"/>
            <w:vAlign w:val="center"/>
          </w:tcPr>
          <w:p w14:paraId="2E49EAD3" wp14:textId="77777777">
            <w:pPr>
              <w:spacing w:after="40" w:line="252" w:lineRule="auto"/>
            </w:pPr>
            <w:r>
              <w:rPr>
                <w:sz w:val="22"/>
              </w:rPr>
              <w:t>Biên độ dài nghiệm: k=n</w:t>
            </w:r>
            <w:sdt>
              <w:sdtPr>
                <w:alias w:val="Chính/hàm con/validator"/>
                <w:tag w:val="SV_0196"/>
                <w:id w:val="700196"/>
                <w:text w:multiLine="1"/>
              </w:sdtPr>
              <w:sdtContent/>
            </w:sdt>
          </w:p>
        </w:tc>
        <w:tc>
          <w:tcPr>
            <w:tcW w:w="2835" w:type="dxa"/>
            <w:vAlign w:val="center"/>
          </w:tcPr>
          <w:p w14:paraId="64C27D1D" wp14:textId="77777777">
            <w:pPr>
              <w:spacing w:after="40" w:line="252" w:lineRule="auto"/>
            </w:pPr>
            <w:sdt>
              <w:sdtPr>
                <w:alias w:val="SV ĐIỀN"/>
                <w:tag w:val="SV_0197"/>
                <w:id w:val="700197"/>
                <w:text w:multiLine="1"/>
              </w:sdtPr>
              <w:sdtContent>
                <w:r>
                  <w:rPr>
                    <w:sz w:val="22"/>
                  </w:rPr>
                  <w:t>n=6; k=6</w:t>
                </w:r>
              </w:sdtContent>
            </w:sdt>
          </w:p>
        </w:tc>
        <w:tc>
          <w:tcPr>
            <w:tcW w:w="2835" w:type="dxa"/>
            <w:vAlign w:val="center"/>
          </w:tcPr>
          <w:p w14:paraId="1446A0EC" wp14:textId="77777777">
            <w:pPr>
              <w:spacing w:after="40" w:line="252" w:lineRule="auto"/>
            </w:pPr>
            <w:sdt>
              <w:sdtPr>
                <w:alias w:val="SV ĐIỀN"/>
                <w:tag w:val="SV_0198"/>
                <w:id w:val="700198"/>
                <w:text w:multiLine="1"/>
              </w:sdtPr>
              <w:sdtContent>
                <w:r>
                  <w:rPr>
                    <w:sz w:val="22"/>
                  </w:rPr>
                  <w:t>[[1, 1, 1, 1, 1, 1]]</w:t>
                </w:r>
              </w:sdtContent>
            </w:sdt>
          </w:p>
        </w:tc>
      </w:tr>
      <w:tr xmlns:wp14="http://schemas.microsoft.com/office/word/2010/wordml" w14:paraId="55221041"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0EF50729" wp14:textId="77777777">
            <w:pPr>
              <w:spacing w:after="40" w:line="252" w:lineRule="auto"/>
              <w:jc w:val="center"/>
            </w:pPr>
            <w:r>
              <w:rPr>
                <w:sz w:val="22"/>
              </w:rPr>
              <w:t>LOI01</w:t>
            </w:r>
          </w:p>
        </w:tc>
        <w:tc>
          <w:tcPr>
            <w:tcW w:w="2381" w:type="dxa"/>
            <w:vAlign w:val="center"/>
          </w:tcPr>
          <w:p w14:paraId="6920738D" wp14:textId="77777777">
            <w:pPr>
              <w:spacing w:after="40" w:line="252" w:lineRule="auto"/>
            </w:pPr>
            <w:r>
              <w:rPr>
                <w:sz w:val="22"/>
              </w:rPr>
              <w:t>Từ chối n dưới miền</w:t>
            </w:r>
            <w:sdt>
              <w:sdtPr>
                <w:alias w:val="Chính/hàm con/validator"/>
                <w:tag w:val="SV_0199"/>
                <w:id w:val="700199"/>
                <w:text w:multiLine="1"/>
              </w:sdtPr>
              <w:sdtContent/>
            </w:sdt>
          </w:p>
        </w:tc>
        <w:tc>
          <w:tcPr>
            <w:tcW w:w="2835" w:type="dxa"/>
            <w:vAlign w:val="center"/>
          </w:tcPr>
          <w:p w14:paraId="1CFDE940" wp14:textId="77777777">
            <w:pPr>
              <w:spacing w:after="40" w:line="252" w:lineRule="auto"/>
            </w:pPr>
            <w:sdt>
              <w:sdtPr>
                <w:alias w:val="Vi phạm gì"/>
                <w:tag w:val="SV_0200"/>
                <w:id w:val="700200"/>
                <w:text w:multiLine="1"/>
              </w:sdtPr>
              <w:sdtContent>
                <w:r>
                  <w:rPr>
                    <w:sz w:val="22"/>
                  </w:rPr>
                  <w:t>n=0</w:t>
                </w:r>
              </w:sdtContent>
            </w:sdt>
          </w:p>
        </w:tc>
        <w:tc>
          <w:tcPr>
            <w:tcW w:w="2835" w:type="dxa"/>
            <w:vAlign w:val="center"/>
          </w:tcPr>
          <w:p w14:paraId="53EA0DD9" wp14:textId="77777777">
            <w:pPr>
              <w:spacing w:after="40" w:line="252" w:lineRule="auto"/>
            </w:pPr>
            <w:sdt>
              <w:sdtPr>
                <w:alias w:val="Thông báo/hành vi"/>
                <w:tag w:val="SV_0201"/>
                <w:id w:val="700201"/>
                <w:text w:multiLine="1"/>
              </w:sdtPr>
              <w:sdtContent>
                <w:r>
                  <w:rPr>
                    <w:sz w:val="22"/>
                  </w:rPr>
                  <w:t>Từ chối bằng ValueError</w:t>
                </w:r>
              </w:sdtContent>
            </w:sdt>
          </w:p>
        </w:tc>
      </w:tr>
      <w:tr xmlns:wp14="http://schemas.microsoft.com/office/word/2010/wordml" w14:paraId="7AAA4F80"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16D65FF6" wp14:textId="77777777">
            <w:pPr>
              <w:spacing w:after="40" w:line="252" w:lineRule="auto"/>
              <w:jc w:val="center"/>
            </w:pPr>
            <w:r>
              <w:rPr>
                <w:sz w:val="22"/>
              </w:rPr>
              <w:t>KT09</w:t>
            </w:r>
          </w:p>
        </w:tc>
        <w:tc>
          <w:tcPr>
            <w:tcW w:w="2381" w:type="dxa"/>
            <w:vAlign w:val="center"/>
          </w:tcPr>
          <w:p w14:paraId="392C2BBF" wp14:textId="77777777">
            <w:pPr>
              <w:spacing w:after="40" w:line="252" w:lineRule="auto"/>
            </w:pPr>
            <w:sdt>
              <w:sdtPr>
                <w:alias w:val="Ca phiếu/bổ sung"/>
                <w:tag w:val="SV_0202"/>
                <w:id w:val="700202"/>
                <w:text w:multiLine="1"/>
              </w:sdtPr>
              <w:sdtContent>
                <w:r>
                  <w:rPr>
                    <w:sz w:val="22"/>
                  </w:rPr>
                  <w:t>Ca phiếu 1</w:t>
                </w:r>
              </w:sdtContent>
            </w:sdt>
            <w:sdt>
              <w:sdtPr>
                <w:alias w:val="Chính/hàm con/validator"/>
                <w:tag w:val="SV_0203"/>
                <w:id w:val="700203"/>
                <w:text w:multiLine="1"/>
              </w:sdtPr>
              <w:sdtContent/>
            </w:sdt>
          </w:p>
        </w:tc>
        <w:tc>
          <w:tcPr>
            <w:tcW w:w="2835" w:type="dxa"/>
            <w:vAlign w:val="center"/>
          </w:tcPr>
          <w:p w14:paraId="6E970DE2" wp14:textId="77777777">
            <w:pPr>
              <w:spacing w:after="40" w:line="252" w:lineRule="auto"/>
            </w:pPr>
            <w:sdt>
              <w:sdtPr>
                <w:alias w:val="SV ĐIỀN"/>
                <w:tag w:val="SV_0204"/>
                <w:id w:val="700204"/>
                <w:text w:multiLine="1"/>
              </w:sdtPr>
              <w:sdtContent>
                <w:r>
                  <w:rPr>
                    <w:sz w:val="22"/>
                  </w:rPr>
                  <w:t>n=2</w:t>
                </w:r>
              </w:sdtContent>
            </w:sdt>
          </w:p>
        </w:tc>
        <w:tc>
          <w:tcPr>
            <w:tcW w:w="2835" w:type="dxa"/>
            <w:vAlign w:val="center"/>
          </w:tcPr>
          <w:p w14:paraId="33FC8C97" wp14:textId="77777777">
            <w:pPr>
              <w:spacing w:after="40" w:line="252" w:lineRule="auto"/>
            </w:pPr>
            <w:sdt>
              <w:sdtPr>
                <w:alias w:val="SV ĐIỀN"/>
                <w:tag w:val="SV_0205"/>
                <w:id w:val="700205"/>
                <w:text w:multiLine="1"/>
              </w:sdtPr>
              <w:sdtContent>
                <w:r>
                  <w:rPr>
                    <w:sz w:val="22"/>
                  </w:rPr>
                  <w:t>[[2], [1, 1]]</w:t>
                </w:r>
              </w:sdtContent>
            </w:sdt>
          </w:p>
        </w:tc>
      </w:tr>
      <w:tr xmlns:wp14="http://schemas.microsoft.com/office/word/2010/wordml" w14:paraId="723AE312"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72B8C8C0" wp14:textId="77777777">
            <w:pPr>
              <w:spacing w:after="40" w:line="252" w:lineRule="auto"/>
              <w:jc w:val="center"/>
            </w:pPr>
            <w:r>
              <w:rPr>
                <w:sz w:val="22"/>
              </w:rPr>
              <w:t>KT10</w:t>
            </w:r>
          </w:p>
        </w:tc>
        <w:tc>
          <w:tcPr>
            <w:tcW w:w="2381" w:type="dxa"/>
            <w:vAlign w:val="center"/>
          </w:tcPr>
          <w:p w14:paraId="35FA5347" wp14:textId="77777777">
            <w:pPr>
              <w:spacing w:after="40" w:line="252" w:lineRule="auto"/>
            </w:pPr>
            <w:sdt>
              <w:sdtPr>
                <w:alias w:val="Ca phiếu/bổ sung"/>
                <w:tag w:val="SV_0206"/>
                <w:id w:val="700206"/>
                <w:text w:multiLine="1"/>
              </w:sdtPr>
              <w:sdtContent>
                <w:r>
                  <w:rPr>
                    <w:sz w:val="22"/>
                  </w:rPr>
                  <w:t>Ca phiếu 2</w:t>
                </w:r>
              </w:sdtContent>
            </w:sdt>
            <w:sdt>
              <w:sdtPr>
                <w:alias w:val="Chính/hàm con/validator"/>
                <w:tag w:val="SV_0207"/>
                <w:id w:val="700207"/>
                <w:text w:multiLine="1"/>
              </w:sdtPr>
              <w:sdtContent/>
            </w:sdt>
          </w:p>
        </w:tc>
        <w:tc>
          <w:tcPr>
            <w:tcW w:w="2835" w:type="dxa"/>
            <w:vAlign w:val="center"/>
          </w:tcPr>
          <w:p w14:paraId="5F59A96D" wp14:textId="77777777">
            <w:pPr>
              <w:spacing w:after="40" w:line="252" w:lineRule="auto"/>
            </w:pPr>
            <w:sdt>
              <w:sdtPr>
                <w:alias w:val="SV ĐIỀN"/>
                <w:tag w:val="SV_0208"/>
                <w:id w:val="700208"/>
                <w:text w:multiLine="1"/>
              </w:sdtPr>
              <w:sdtContent>
                <w:r>
                  <w:rPr>
                    <w:sz w:val="22"/>
                  </w:rPr>
                  <w:t>n=3</w:t>
                </w:r>
              </w:sdtContent>
            </w:sdt>
          </w:p>
        </w:tc>
        <w:tc>
          <w:tcPr>
            <w:tcW w:w="2835" w:type="dxa"/>
            <w:vAlign w:val="center"/>
          </w:tcPr>
          <w:p w14:paraId="0DC5A440" wp14:textId="77777777">
            <w:pPr>
              <w:spacing w:after="40" w:line="252" w:lineRule="auto"/>
            </w:pPr>
            <w:sdt>
              <w:sdtPr>
                <w:alias w:val="SV ĐIỀN"/>
                <w:tag w:val="SV_0209"/>
                <w:id w:val="700209"/>
                <w:text w:multiLine="1"/>
              </w:sdtPr>
              <w:sdtContent>
                <w:r>
                  <w:rPr>
                    <w:sz w:val="22"/>
                  </w:rPr>
                  <w:t>[[3], [2, 1], [1, 1, 1]]</w:t>
                </w:r>
              </w:sdtContent>
            </w:sdt>
          </w:p>
        </w:tc>
      </w:tr>
      <w:tr xmlns:wp14="http://schemas.microsoft.com/office/word/2010/wordml" w14:paraId="5D03E7C6"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58260FBD" wp14:textId="77777777">
            <w:pPr>
              <w:spacing w:after="40" w:line="252" w:lineRule="auto"/>
              <w:jc w:val="center"/>
            </w:pPr>
            <w:r>
              <w:rPr>
                <w:sz w:val="22"/>
              </w:rPr>
              <w:t>KT11</w:t>
            </w:r>
          </w:p>
        </w:tc>
        <w:tc>
          <w:tcPr>
            <w:tcW w:w="2381" w:type="dxa"/>
            <w:vAlign w:val="center"/>
          </w:tcPr>
          <w:p w14:paraId="4736BC92" wp14:textId="77777777">
            <w:pPr>
              <w:spacing w:after="40" w:line="252" w:lineRule="auto"/>
            </w:pPr>
            <w:sdt>
              <w:sdtPr>
                <w:alias w:val="Ca phiếu/bổ sung"/>
                <w:tag w:val="SV_0210"/>
                <w:id w:val="700210"/>
                <w:text w:multiLine="1"/>
              </w:sdtPr>
              <w:sdtContent>
                <w:r>
                  <w:rPr>
                    <w:sz w:val="22"/>
                  </w:rPr>
                  <w:t>Ca phiếu 3: n=5, không trùng</w:t>
                </w:r>
              </w:sdtContent>
            </w:sdt>
            <w:sdt>
              <w:sdtPr>
                <w:alias w:val="Chính/hàm con/validator"/>
                <w:tag w:val="SV_0211"/>
                <w:id w:val="700211"/>
                <w:text w:multiLine="1"/>
              </w:sdtPr>
              <w:sdtContent/>
            </w:sdt>
          </w:p>
        </w:tc>
        <w:tc>
          <w:tcPr>
            <w:tcW w:w="2835" w:type="dxa"/>
            <w:vAlign w:val="center"/>
          </w:tcPr>
          <w:p w14:paraId="19ED10FF" wp14:textId="77777777">
            <w:pPr>
              <w:spacing w:after="40" w:line="252" w:lineRule="auto"/>
            </w:pPr>
            <w:sdt>
              <w:sdtPr>
                <w:alias w:val="SV ĐIỀN"/>
                <w:tag w:val="SV_0212"/>
                <w:id w:val="700212"/>
                <w:text w:multiLine="1"/>
              </w:sdtPr>
              <w:sdtContent>
                <w:r>
                  <w:rPr>
                    <w:sz w:val="22"/>
                  </w:rPr>
                  <w:t>n=5</w:t>
                </w:r>
              </w:sdtContent>
            </w:sdt>
          </w:p>
        </w:tc>
        <w:tc>
          <w:tcPr>
            <w:tcW w:w="2835" w:type="dxa"/>
            <w:vAlign w:val="center"/>
          </w:tcPr>
          <w:p w14:paraId="36B1C5F4" wp14:textId="77777777">
            <w:pPr>
              <w:spacing w:after="40" w:line="252" w:lineRule="auto"/>
            </w:pPr>
            <w:sdt>
              <w:sdtPr>
                <w:alias w:val="SV ĐIỀN"/>
                <w:tag w:val="SV_0213"/>
                <w:id w:val="700213"/>
                <w:text w:multiLine="1"/>
              </w:sdtPr>
              <w:sdtContent>
                <w:r>
                  <w:rPr>
                    <w:sz w:val="22"/>
                  </w:rPr>
                  <w:t>[[5], [4, 1], [3, 2], [3, 1, 1], [2, 2, 1], [2, 1, 1, 1], [1, 1, 1, 1, 1]]</w:t>
                </w:r>
              </w:sdtContent>
            </w:sdt>
          </w:p>
        </w:tc>
      </w:tr>
      <w:tr xmlns:wp14="http://schemas.microsoft.com/office/word/2010/wordml" w14:paraId="0AD23144"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79DF715D" wp14:textId="77777777">
            <w:pPr>
              <w:spacing w:after="40" w:line="252" w:lineRule="auto"/>
              <w:jc w:val="center"/>
            </w:pPr>
            <w:r>
              <w:rPr>
                <w:sz w:val="22"/>
              </w:rPr>
              <w:t>KT12</w:t>
            </w:r>
          </w:p>
        </w:tc>
        <w:tc>
          <w:tcPr>
            <w:tcW w:w="2381" w:type="dxa"/>
            <w:vAlign w:val="center"/>
          </w:tcPr>
          <w:p w14:paraId="0C0D0635" wp14:textId="77777777">
            <w:pPr>
              <w:spacing w:after="40" w:line="252" w:lineRule="auto"/>
            </w:pPr>
            <w:sdt>
              <w:sdtPr>
                <w:alias w:val="Ca phiếu/bổ sung"/>
                <w:tag w:val="SV_0214"/>
                <w:id w:val="700214"/>
                <w:text w:multiLine="1"/>
              </w:sdtPr>
              <w:sdtContent>
                <w:r>
                  <w:rPr>
                    <w:sz w:val="22"/>
                  </w:rPr>
                  <w:t>Ca phiếu 4: n=6, phần tử dương</w:t>
                </w:r>
              </w:sdtContent>
            </w:sdt>
            <w:sdt>
              <w:sdtPr>
                <w:alias w:val="Chính/hàm con/validator"/>
                <w:tag w:val="SV_0215"/>
                <w:id w:val="700215"/>
                <w:text w:multiLine="1"/>
              </w:sdtPr>
              <w:sdtContent/>
            </w:sdt>
          </w:p>
        </w:tc>
        <w:tc>
          <w:tcPr>
            <w:tcW w:w="2835" w:type="dxa"/>
            <w:vAlign w:val="center"/>
          </w:tcPr>
          <w:p w14:paraId="6AB3D7D3" wp14:textId="77777777">
            <w:pPr>
              <w:spacing w:after="40" w:line="252" w:lineRule="auto"/>
            </w:pPr>
            <w:sdt>
              <w:sdtPr>
                <w:alias w:val="SV ĐIỀN"/>
                <w:tag w:val="SV_0216"/>
                <w:id w:val="700216"/>
                <w:text w:multiLine="1"/>
              </w:sdtPr>
              <w:sdtContent>
                <w:r>
                  <w:rPr>
                    <w:sz w:val="22"/>
                  </w:rPr>
                  <w:t>n=6</w:t>
                </w:r>
              </w:sdtContent>
            </w:sdt>
          </w:p>
        </w:tc>
        <w:tc>
          <w:tcPr>
            <w:tcW w:w="2835" w:type="dxa"/>
            <w:vAlign w:val="center"/>
          </w:tcPr>
          <w:p w14:paraId="106B98D1" wp14:textId="77777777">
            <w:pPr>
              <w:spacing w:after="40" w:line="252" w:lineRule="auto"/>
            </w:pPr>
            <w:sdt>
              <w:sdtPr>
                <w:alias w:val="SV ĐIỀN"/>
                <w:tag w:val="SV_0217"/>
                <w:id w:val="700217"/>
                <w:text w:multiLine="1"/>
              </w:sdtPr>
              <w:sdtContent>
                <w:r>
                  <w:rPr>
                    <w:sz w:val="22"/>
                  </w:rPr>
                  <w:t>11 nghiệm; đối chiếu DP độc lập; đúng tổng, thứ tự và không trùng</w:t>
                </w:r>
              </w:sdtContent>
            </w:sdt>
          </w:p>
        </w:tc>
      </w:tr>
    </w:tbl>
    <w:p xmlns:wp14="http://schemas.microsoft.com/office/word/2010/wordml" w14:paraId="3CB8BF0B" wp14:textId="77777777">
      <w:pPr>
        <w:pStyle w:val="169"/>
        <w:spacing w:before="0" w:line="240" w:lineRule="auto"/>
        <w:ind w:firstLine="0"/>
        <w:jc w:val="left"/>
      </w:pPr>
    </w:p>
    <w:p xmlns:wp14="http://schemas.microsoft.com/office/word/2010/wordml" w14:paraId="1685CB76" wp14:textId="77777777">
      <w:pPr>
        <w:pStyle w:val="174"/>
        <w:pageBreakBefore/>
        <w:spacing w:before="80" w:after="100" w:line="269" w:lineRule="auto"/>
      </w:pPr>
      <w:bookmarkStart w:name="_Toc243125660" w:id="37"/>
      <w:r>
        <w:t>Bảng 4.3 Actual kết luận và vị trí minh chứng</w:t>
      </w:r>
      <w:bookmarkEnd w:id="37"/>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1020"/>
        <w:gridCol w:w="3231"/>
        <w:gridCol w:w="1417"/>
        <w:gridCol w:w="3402"/>
      </w:tblGrid>
      <w:tr xmlns:wp14="http://schemas.microsoft.com/office/word/2010/wordml" w14:paraId="50B69250"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1020" w:type="dxa"/>
            <w:shd w:val="clear" w:color="auto" w:fill="E8EBEF"/>
            <w:vAlign w:val="center"/>
          </w:tcPr>
          <w:p w14:paraId="25DB25C4" wp14:textId="77777777">
            <w:pPr>
              <w:spacing w:after="40" w:line="252" w:lineRule="auto"/>
              <w:jc w:val="center"/>
            </w:pPr>
            <w:r>
              <w:rPr>
                <w:b/>
                <w:sz w:val="23"/>
              </w:rPr>
              <w:t>Ca</w:t>
            </w:r>
          </w:p>
        </w:tc>
        <w:tc>
          <w:tcPr>
            <w:tcW w:w="3231" w:type="dxa"/>
            <w:shd w:val="clear" w:color="auto" w:fill="E8EBEF"/>
            <w:vAlign w:val="center"/>
          </w:tcPr>
          <w:p w14:paraId="63449702" wp14:textId="77777777">
            <w:pPr>
              <w:spacing w:after="40" w:line="252" w:lineRule="auto"/>
            </w:pPr>
            <w:r>
              <w:rPr>
                <w:b/>
                <w:sz w:val="23"/>
              </w:rPr>
              <w:t>Actual</w:t>
            </w:r>
          </w:p>
        </w:tc>
        <w:tc>
          <w:tcPr>
            <w:tcW w:w="1417" w:type="dxa"/>
            <w:shd w:val="clear" w:color="auto" w:fill="E8EBEF"/>
            <w:vAlign w:val="center"/>
          </w:tcPr>
          <w:p w14:paraId="59621A84" wp14:textId="77777777">
            <w:pPr>
              <w:spacing w:after="40" w:line="252" w:lineRule="auto"/>
            </w:pPr>
            <w:r>
              <w:rPr>
                <w:b/>
                <w:sz w:val="23"/>
              </w:rPr>
              <w:t>Kết luận</w:t>
            </w:r>
          </w:p>
        </w:tc>
        <w:tc>
          <w:tcPr>
            <w:tcW w:w="3402" w:type="dxa"/>
            <w:shd w:val="clear" w:color="auto" w:fill="E8EBEF"/>
            <w:vAlign w:val="center"/>
          </w:tcPr>
          <w:p w14:paraId="23A01E49" wp14:textId="77777777">
            <w:pPr>
              <w:spacing w:after="40" w:line="252" w:lineRule="auto"/>
            </w:pPr>
            <w:r>
              <w:rPr>
                <w:b/>
                <w:sz w:val="23"/>
              </w:rPr>
              <w:t>Ảnh log và SHA chạy</w:t>
            </w:r>
          </w:p>
        </w:tc>
      </w:tr>
      <w:tr xmlns:wp14="http://schemas.microsoft.com/office/word/2010/wordml" w14:paraId="1259FCB2"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0717DEF5" wp14:textId="77777777">
            <w:pPr>
              <w:spacing w:after="40" w:line="252" w:lineRule="auto"/>
              <w:jc w:val="center"/>
            </w:pPr>
            <w:r>
              <w:rPr>
                <w:sz w:val="23"/>
              </w:rPr>
              <w:t>VD01</w:t>
            </w:r>
          </w:p>
        </w:tc>
        <w:tc>
          <w:tcPr>
            <w:tcW w:w="3231" w:type="dxa"/>
            <w:vAlign w:val="center"/>
          </w:tcPr>
          <w:p w14:paraId="39D112F4" wp14:textId="77777777">
            <w:pPr>
              <w:spacing w:after="40" w:line="252" w:lineRule="auto"/>
            </w:pPr>
            <w:sdt>
              <w:sdtPr>
                <w:alias w:val="ACTUAL TỰ CHẠY"/>
                <w:tag w:val="SV_0218"/>
                <w:id w:val="700218"/>
                <w:text w:multiLine="1"/>
              </w:sdtPr>
              <w:sdtContent>
                <w:r>
                  <w:rPr>
                    <w:sz w:val="23"/>
                  </w:rPr>
                  <w:t>5 nghiệm: [4], [3,1], [2,2], [2,1,1], [1,1,1,1].</w:t>
                </w:r>
              </w:sdtContent>
            </w:sdt>
          </w:p>
        </w:tc>
        <w:tc>
          <w:tcPr>
            <w:tcW w:w="1417" w:type="dxa"/>
            <w:vAlign w:val="center"/>
          </w:tcPr>
          <w:p w14:paraId="24D0EC17" wp14:textId="77777777">
            <w:pPr>
              <w:spacing w:after="40" w:line="252" w:lineRule="auto"/>
            </w:pPr>
            <w:sdt>
              <w:sdtPr>
                <w:alias w:val="SV ĐIỀN"/>
                <w:tag w:val="SV_0219"/>
                <w:id w:val="700219"/>
                <w:text w:multiLine="1"/>
              </w:sdtPr>
              <w:sdtContent>
                <w:r>
                  <w:rPr>
                    <w:sz w:val="23"/>
                  </w:rPr>
                  <w:t>PASS</w:t>
                </w:r>
              </w:sdtContent>
            </w:sdt>
          </w:p>
        </w:tc>
        <w:tc>
          <w:tcPr>
            <w:tcW w:w="3402" w:type="dxa"/>
            <w:vAlign w:val="center"/>
          </w:tcPr>
          <w:p w14:paraId="7DFDF2D6" wp14:textId="77777777">
            <w:pPr>
              <w:spacing w:after="40" w:line="252" w:lineRule="auto"/>
            </w:pPr>
            <w:r>
              <w:rPr>
                <w:sz w:val="23"/>
              </w:rPr>
              <w:t>A01 / kết quả kiểm lại tại C (mục 4.9)</w:t>
            </w:r>
            <w:sdt>
              <w:sdtPr>
                <w:alias w:val="SHA C"/>
                <w:tag w:val="SV_0220"/>
                <w:id w:val="700220"/>
                <w:text w:multiLine="1"/>
              </w:sdtPr>
              <w:sdtContent/>
            </w:sdt>
          </w:p>
        </w:tc>
      </w:tr>
      <w:tr xmlns:wp14="http://schemas.microsoft.com/office/word/2010/wordml" w14:paraId="7ACB6079"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2140035F" wp14:textId="77777777">
            <w:pPr>
              <w:spacing w:after="40" w:line="252" w:lineRule="auto"/>
              <w:jc w:val="center"/>
            </w:pPr>
            <w:r>
              <w:rPr>
                <w:sz w:val="23"/>
              </w:rPr>
              <w:t>VD02</w:t>
            </w:r>
          </w:p>
        </w:tc>
        <w:tc>
          <w:tcPr>
            <w:tcW w:w="3231" w:type="dxa"/>
            <w:vAlign w:val="center"/>
          </w:tcPr>
          <w:p w14:paraId="2FCE0AA9" wp14:textId="77777777">
            <w:pPr>
              <w:spacing w:after="40" w:line="252" w:lineRule="auto"/>
            </w:pPr>
            <w:sdt>
              <w:sdtPr>
                <w:alias w:val="ACTUAL TỰ CHẠY"/>
                <w:tag w:val="SV_0221"/>
                <w:id w:val="700221"/>
                <w:text w:multiLine="1"/>
              </w:sdtPr>
              <w:sdtContent>
                <w:r>
                  <w:rPr>
                    <w:sz w:val="23"/>
                  </w:rPr>
                  <w:t>1 nghiệm: [1].</w:t>
                </w:r>
              </w:sdtContent>
            </w:sdt>
          </w:p>
        </w:tc>
        <w:tc>
          <w:tcPr>
            <w:tcW w:w="1417" w:type="dxa"/>
            <w:vAlign w:val="center"/>
          </w:tcPr>
          <w:p w14:paraId="0E7BC340" wp14:textId="77777777">
            <w:pPr>
              <w:spacing w:after="40" w:line="252" w:lineRule="auto"/>
            </w:pPr>
            <w:sdt>
              <w:sdtPr>
                <w:alias w:val="SV ĐIỀN"/>
                <w:tag w:val="SV_0222"/>
                <w:id w:val="700222"/>
                <w:text w:multiLine="1"/>
              </w:sdtPr>
              <w:sdtContent>
                <w:r>
                  <w:rPr>
                    <w:sz w:val="23"/>
                  </w:rPr>
                  <w:t>PASS</w:t>
                </w:r>
              </w:sdtContent>
            </w:sdt>
          </w:p>
        </w:tc>
        <w:tc>
          <w:tcPr>
            <w:tcW w:w="3402" w:type="dxa"/>
            <w:vAlign w:val="center"/>
          </w:tcPr>
          <w:p w14:paraId="3CFE1729" wp14:textId="77777777">
            <w:pPr>
              <w:spacing w:after="40" w:line="252" w:lineRule="auto"/>
            </w:pPr>
            <w:r>
              <w:rPr>
                <w:sz w:val="23"/>
              </w:rPr>
              <w:t>A02 / kết quả kiểm lại tại C (mục 4.9)</w:t>
            </w:r>
            <w:sdt>
              <w:sdtPr>
                <w:alias w:val="SHA C"/>
                <w:tag w:val="SV_0223"/>
                <w:id w:val="700223"/>
                <w:text w:multiLine="1"/>
              </w:sdtPr>
              <w:sdtContent/>
            </w:sdt>
          </w:p>
        </w:tc>
      </w:tr>
      <w:tr xmlns:wp14="http://schemas.microsoft.com/office/word/2010/wordml" w14:paraId="0F3F9DA2"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67410754" wp14:textId="77777777">
            <w:pPr>
              <w:spacing w:after="40" w:line="252" w:lineRule="auto"/>
              <w:jc w:val="center"/>
            </w:pPr>
            <w:r>
              <w:rPr>
                <w:sz w:val="23"/>
              </w:rPr>
              <w:t>TK01</w:t>
            </w:r>
          </w:p>
        </w:tc>
        <w:tc>
          <w:tcPr>
            <w:tcW w:w="3231" w:type="dxa"/>
            <w:vAlign w:val="center"/>
          </w:tcPr>
          <w:p w14:paraId="44C307A5" wp14:textId="77777777">
            <w:pPr>
              <w:spacing w:after="40" w:line="252" w:lineRule="auto"/>
            </w:pPr>
            <w:sdt>
              <w:sdtPr>
                <w:alias w:val="SV ĐIỀN"/>
                <w:tag w:val="SV_0224"/>
                <w:id w:val="700224"/>
                <w:text w:multiLine="1"/>
              </w:sdtPr>
              <w:sdtContent>
                <w:r>
                  <w:rPr>
                    <w:sz w:val="23"/>
                  </w:rPr>
                  <w:t>15 nghiệm; kiểm tổng, thứ tự, không trùng đạt.</w:t>
                </w:r>
              </w:sdtContent>
            </w:sdt>
          </w:p>
        </w:tc>
        <w:tc>
          <w:tcPr>
            <w:tcW w:w="1417" w:type="dxa"/>
            <w:vAlign w:val="center"/>
          </w:tcPr>
          <w:p w14:paraId="09090E86" wp14:textId="77777777">
            <w:pPr>
              <w:spacing w:after="40" w:line="252" w:lineRule="auto"/>
            </w:pPr>
            <w:sdt>
              <w:sdtPr>
                <w:alias w:val="SV ĐIỀN"/>
                <w:tag w:val="SV_0225"/>
                <w:id w:val="700225"/>
                <w:text w:multiLine="1"/>
              </w:sdtPr>
              <w:sdtContent>
                <w:r>
                  <w:rPr>
                    <w:sz w:val="23"/>
                  </w:rPr>
                  <w:t>PASS</w:t>
                </w:r>
              </w:sdtContent>
            </w:sdt>
          </w:p>
        </w:tc>
        <w:tc>
          <w:tcPr>
            <w:tcW w:w="3402" w:type="dxa"/>
            <w:vAlign w:val="center"/>
          </w:tcPr>
          <w:p w14:paraId="3B7EEC64" wp14:textId="77777777">
            <w:pPr>
              <w:spacing w:after="40" w:line="252" w:lineRule="auto"/>
            </w:pPr>
            <w:r>
              <w:rPr>
                <w:sz w:val="23"/>
              </w:rPr>
              <w:t>A03 / kết quả kiểm lại tại C (mục 4.9)</w:t>
            </w:r>
            <w:sdt>
              <w:sdtPr>
                <w:alias w:val="SHA C"/>
                <w:tag w:val="SV_0226"/>
                <w:id w:val="700226"/>
                <w:text w:multiLine="1"/>
              </w:sdtPr>
              <w:sdtContent/>
            </w:sdt>
          </w:p>
        </w:tc>
      </w:tr>
      <w:tr xmlns:wp14="http://schemas.microsoft.com/office/word/2010/wordml" w14:paraId="33E5D780"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168F1982" wp14:textId="77777777">
            <w:pPr>
              <w:spacing w:after="40" w:line="252" w:lineRule="auto"/>
              <w:jc w:val="center"/>
            </w:pPr>
            <w:r>
              <w:rPr>
                <w:sz w:val="23"/>
              </w:rPr>
              <w:t>TK02</w:t>
            </w:r>
          </w:p>
        </w:tc>
        <w:tc>
          <w:tcPr>
            <w:tcW w:w="3231" w:type="dxa"/>
            <w:vAlign w:val="center"/>
          </w:tcPr>
          <w:p w14:paraId="0AD258E9" wp14:textId="77777777">
            <w:pPr>
              <w:spacing w:after="40" w:line="252" w:lineRule="auto"/>
            </w:pPr>
            <w:sdt>
              <w:sdtPr>
                <w:alias w:val="SV ĐIỀN"/>
                <w:tag w:val="SV_0227"/>
                <w:id w:val="700227"/>
                <w:text w:multiLine="1"/>
              </w:sdtPr>
              <w:sdtContent>
                <w:r>
                  <w:rPr>
                    <w:sz w:val="23"/>
                  </w:rPr>
                  <w:t>22 nghiệm; kiểm tổng, thứ tự, không trùng đạt.</w:t>
                </w:r>
              </w:sdtContent>
            </w:sdt>
          </w:p>
        </w:tc>
        <w:tc>
          <w:tcPr>
            <w:tcW w:w="1417" w:type="dxa"/>
            <w:vAlign w:val="center"/>
          </w:tcPr>
          <w:p w14:paraId="42A99D77" wp14:textId="77777777">
            <w:pPr>
              <w:spacing w:after="40" w:line="252" w:lineRule="auto"/>
            </w:pPr>
            <w:sdt>
              <w:sdtPr>
                <w:alias w:val="SV ĐIỀN"/>
                <w:tag w:val="SV_0228"/>
                <w:id w:val="700228"/>
                <w:text w:multiLine="1"/>
              </w:sdtPr>
              <w:sdtContent>
                <w:r>
                  <w:rPr>
                    <w:sz w:val="23"/>
                  </w:rPr>
                  <w:t>PASS</w:t>
                </w:r>
              </w:sdtContent>
            </w:sdt>
          </w:p>
        </w:tc>
        <w:tc>
          <w:tcPr>
            <w:tcW w:w="3402" w:type="dxa"/>
            <w:vAlign w:val="center"/>
          </w:tcPr>
          <w:p w14:paraId="000AA844" wp14:textId="77777777">
            <w:pPr>
              <w:spacing w:after="40" w:line="252" w:lineRule="auto"/>
            </w:pPr>
            <w:r>
              <w:rPr>
                <w:sz w:val="23"/>
              </w:rPr>
              <w:t>A04 / kết quả kiểm lại tại C (mục 4.9)</w:t>
            </w:r>
            <w:sdt>
              <w:sdtPr>
                <w:alias w:val="SHA C"/>
                <w:tag w:val="SV_0229"/>
                <w:id w:val="700229"/>
                <w:text w:multiLine="1"/>
              </w:sdtPr>
              <w:sdtContent/>
            </w:sdt>
          </w:p>
        </w:tc>
      </w:tr>
      <w:tr xmlns:wp14="http://schemas.microsoft.com/office/word/2010/wordml" w14:paraId="41EE4651"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13891615" wp14:textId="77777777">
            <w:pPr>
              <w:spacing w:after="40" w:line="252" w:lineRule="auto"/>
              <w:jc w:val="center"/>
            </w:pPr>
            <w:r>
              <w:rPr>
                <w:sz w:val="23"/>
              </w:rPr>
              <w:t>BIEN01</w:t>
            </w:r>
          </w:p>
        </w:tc>
        <w:tc>
          <w:tcPr>
            <w:tcW w:w="3231" w:type="dxa"/>
            <w:vAlign w:val="center"/>
          </w:tcPr>
          <w:p w14:paraId="0D20D6CF" wp14:textId="77777777">
            <w:pPr>
              <w:spacing w:after="40" w:line="252" w:lineRule="auto"/>
            </w:pPr>
            <w:sdt>
              <w:sdtPr>
                <w:alias w:val="SV ĐIỀN"/>
                <w:tag w:val="SV_0230"/>
                <w:id w:val="700230"/>
                <w:text w:multiLine="1"/>
              </w:sdtPr>
              <w:sdtContent>
                <w:r>
                  <w:rPr>
                    <w:sz w:val="23"/>
                  </w:rPr>
                  <w:t>627 nghiệm; đối chứng DP và kiểm hợp lệ đạt.</w:t>
                </w:r>
              </w:sdtContent>
            </w:sdt>
          </w:p>
        </w:tc>
        <w:tc>
          <w:tcPr>
            <w:tcW w:w="1417" w:type="dxa"/>
            <w:vAlign w:val="center"/>
          </w:tcPr>
          <w:p w14:paraId="3FDD7900" wp14:textId="77777777">
            <w:pPr>
              <w:spacing w:after="40" w:line="252" w:lineRule="auto"/>
            </w:pPr>
            <w:sdt>
              <w:sdtPr>
                <w:alias w:val="SV ĐIỀN"/>
                <w:tag w:val="SV_0231"/>
                <w:id w:val="700231"/>
                <w:text w:multiLine="1"/>
              </w:sdtPr>
              <w:sdtContent>
                <w:r>
                  <w:rPr>
                    <w:sz w:val="23"/>
                  </w:rPr>
                  <w:t>PASS</w:t>
                </w:r>
              </w:sdtContent>
            </w:sdt>
          </w:p>
        </w:tc>
        <w:tc>
          <w:tcPr>
            <w:tcW w:w="3402" w:type="dxa"/>
            <w:vAlign w:val="center"/>
          </w:tcPr>
          <w:p w14:paraId="2E77B883" wp14:textId="77777777">
            <w:pPr>
              <w:spacing w:after="40" w:line="252" w:lineRule="auto"/>
            </w:pPr>
            <w:r>
              <w:rPr>
                <w:sz w:val="23"/>
              </w:rPr>
              <w:t>A05 / kết quả kiểm lại tại C (mục 4.9)</w:t>
            </w:r>
            <w:sdt>
              <w:sdtPr>
                <w:alias w:val="SHA C"/>
                <w:tag w:val="SV_0232"/>
                <w:id w:val="700232"/>
                <w:text w:multiLine="1"/>
              </w:sdtPr>
              <w:sdtContent/>
            </w:sdt>
          </w:p>
        </w:tc>
      </w:tr>
      <w:tr xmlns:wp14="http://schemas.microsoft.com/office/word/2010/wordml" w14:paraId="6DAD1124"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6D0C6B43" wp14:textId="77777777">
            <w:pPr>
              <w:spacing w:after="40" w:line="252" w:lineRule="auto"/>
              <w:jc w:val="center"/>
            </w:pPr>
            <w:r>
              <w:rPr>
                <w:sz w:val="23"/>
              </w:rPr>
              <w:t>BIEN02</w:t>
            </w:r>
          </w:p>
        </w:tc>
        <w:tc>
          <w:tcPr>
            <w:tcW w:w="3231" w:type="dxa"/>
            <w:vAlign w:val="center"/>
          </w:tcPr>
          <w:p w14:paraId="107BE161" wp14:textId="77777777">
            <w:pPr>
              <w:spacing w:after="40" w:line="252" w:lineRule="auto"/>
            </w:pPr>
            <w:sdt>
              <w:sdtPr>
                <w:alias w:val="SV ĐIỀN"/>
                <w:tag w:val="SV_0233"/>
                <w:id w:val="700233"/>
                <w:text w:multiLine="1"/>
              </w:sdtPr>
              <w:sdtContent>
                <w:r>
                  <w:rPr>
                    <w:sz w:val="23"/>
                  </w:rPr>
                  <w:t>1 nghiệm: [6].</w:t>
                </w:r>
              </w:sdtContent>
            </w:sdt>
          </w:p>
        </w:tc>
        <w:tc>
          <w:tcPr>
            <w:tcW w:w="1417" w:type="dxa"/>
            <w:vAlign w:val="center"/>
          </w:tcPr>
          <w:p w14:paraId="7B81F969" wp14:textId="77777777">
            <w:pPr>
              <w:spacing w:after="40" w:line="252" w:lineRule="auto"/>
            </w:pPr>
            <w:sdt>
              <w:sdtPr>
                <w:alias w:val="SV ĐIỀN"/>
                <w:tag w:val="SV_0234"/>
                <w:id w:val="700234"/>
                <w:text w:multiLine="1"/>
              </w:sdtPr>
              <w:sdtContent>
                <w:r>
                  <w:rPr>
                    <w:sz w:val="23"/>
                  </w:rPr>
                  <w:t>PASS</w:t>
                </w:r>
              </w:sdtContent>
            </w:sdt>
          </w:p>
        </w:tc>
        <w:tc>
          <w:tcPr>
            <w:tcW w:w="3402" w:type="dxa"/>
            <w:vAlign w:val="center"/>
          </w:tcPr>
          <w:p w14:paraId="444A33AB" wp14:textId="77777777">
            <w:pPr>
              <w:spacing w:after="40" w:line="252" w:lineRule="auto"/>
            </w:pPr>
            <w:r>
              <w:rPr>
                <w:sz w:val="23"/>
              </w:rPr>
              <w:t>A06 / kết quả kiểm lại tại C (mục 4.9)</w:t>
            </w:r>
            <w:sdt>
              <w:sdtPr>
                <w:alias w:val="SHA C"/>
                <w:tag w:val="SV_0235"/>
                <w:id w:val="700235"/>
                <w:text w:multiLine="1"/>
              </w:sdtPr>
              <w:sdtContent/>
            </w:sdt>
          </w:p>
        </w:tc>
      </w:tr>
      <w:tr xmlns:wp14="http://schemas.microsoft.com/office/word/2010/wordml" w14:paraId="2D4F94F2"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2377931B" wp14:textId="77777777">
            <w:pPr>
              <w:spacing w:after="40" w:line="252" w:lineRule="auto"/>
              <w:jc w:val="center"/>
            </w:pPr>
            <w:r>
              <w:rPr>
                <w:sz w:val="23"/>
              </w:rPr>
              <w:t>BIEN03</w:t>
            </w:r>
          </w:p>
        </w:tc>
        <w:tc>
          <w:tcPr>
            <w:tcW w:w="3231" w:type="dxa"/>
            <w:vAlign w:val="center"/>
          </w:tcPr>
          <w:p w14:paraId="3D53448E" wp14:textId="77777777">
            <w:pPr>
              <w:spacing w:after="40" w:line="252" w:lineRule="auto"/>
            </w:pPr>
            <w:sdt>
              <w:sdtPr>
                <w:alias w:val="SV ĐIỀN"/>
                <w:tag w:val="SV_0236"/>
                <w:id w:val="700236"/>
                <w:text w:multiLine="1"/>
              </w:sdtPr>
              <w:sdtContent>
                <w:r>
                  <w:rPr>
                    <w:sz w:val="23"/>
                  </w:rPr>
                  <w:t>1 nghiệm: [1,1,1,1,1,1].</w:t>
                </w:r>
              </w:sdtContent>
            </w:sdt>
          </w:p>
        </w:tc>
        <w:tc>
          <w:tcPr>
            <w:tcW w:w="1417" w:type="dxa"/>
            <w:vAlign w:val="center"/>
          </w:tcPr>
          <w:p w14:paraId="3E79DBF2" wp14:textId="77777777">
            <w:pPr>
              <w:spacing w:after="40" w:line="252" w:lineRule="auto"/>
            </w:pPr>
            <w:sdt>
              <w:sdtPr>
                <w:alias w:val="SV ĐIỀN"/>
                <w:tag w:val="SV_0237"/>
                <w:id w:val="700237"/>
                <w:text w:multiLine="1"/>
              </w:sdtPr>
              <w:sdtContent>
                <w:r>
                  <w:rPr>
                    <w:sz w:val="23"/>
                  </w:rPr>
                  <w:t>PASS</w:t>
                </w:r>
              </w:sdtContent>
            </w:sdt>
          </w:p>
        </w:tc>
        <w:tc>
          <w:tcPr>
            <w:tcW w:w="3402" w:type="dxa"/>
            <w:vAlign w:val="center"/>
          </w:tcPr>
          <w:p w14:paraId="63F79D04" wp14:textId="77777777">
            <w:pPr>
              <w:spacing w:after="40" w:line="252" w:lineRule="auto"/>
            </w:pPr>
            <w:r>
              <w:rPr>
                <w:sz w:val="23"/>
              </w:rPr>
              <w:t>A07 / kết quả kiểm lại tại C (mục 4.9)</w:t>
            </w:r>
            <w:sdt>
              <w:sdtPr>
                <w:alias w:val="SHA C"/>
                <w:tag w:val="SV_0238"/>
                <w:id w:val="700238"/>
                <w:text w:multiLine="1"/>
              </w:sdtPr>
              <w:sdtContent/>
            </w:sdt>
          </w:p>
        </w:tc>
      </w:tr>
      <w:tr xmlns:wp14="http://schemas.microsoft.com/office/word/2010/wordml" w14:paraId="409F16A8"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6111D05E" wp14:textId="77777777">
            <w:pPr>
              <w:spacing w:after="40" w:line="252" w:lineRule="auto"/>
              <w:jc w:val="center"/>
            </w:pPr>
            <w:r>
              <w:rPr>
                <w:sz w:val="23"/>
              </w:rPr>
              <w:t>LOI01</w:t>
            </w:r>
          </w:p>
        </w:tc>
        <w:tc>
          <w:tcPr>
            <w:tcW w:w="3231" w:type="dxa"/>
            <w:vAlign w:val="center"/>
          </w:tcPr>
          <w:p w14:paraId="037398CB" wp14:textId="77777777">
            <w:pPr>
              <w:spacing w:after="40" w:line="252" w:lineRule="auto"/>
            </w:pPr>
            <w:sdt>
              <w:sdtPr>
                <w:alias w:val="SV ĐIỀN"/>
                <w:tag w:val="SV_0239"/>
                <w:id w:val="700239"/>
                <w:text w:multiLine="1"/>
              </w:sdtPr>
              <w:sdtContent>
                <w:r>
                  <w:rPr>
                    <w:sz w:val="23"/>
                  </w:rPr>
                  <w:t>Từ chối n=0: n phải là số nguyên từ 1 đến 20.</w:t>
                </w:r>
              </w:sdtContent>
            </w:sdt>
          </w:p>
        </w:tc>
        <w:tc>
          <w:tcPr>
            <w:tcW w:w="1417" w:type="dxa"/>
            <w:vAlign w:val="center"/>
          </w:tcPr>
          <w:p w14:paraId="04B953C7" wp14:textId="77777777">
            <w:pPr>
              <w:spacing w:after="40" w:line="252" w:lineRule="auto"/>
            </w:pPr>
            <w:sdt>
              <w:sdtPr>
                <w:alias w:val="SV ĐIỀN"/>
                <w:tag w:val="SV_0240"/>
                <w:id w:val="700240"/>
                <w:text w:multiLine="1"/>
              </w:sdtPr>
              <w:sdtContent>
                <w:r>
                  <w:rPr>
                    <w:sz w:val="23"/>
                  </w:rPr>
                  <w:t>PASS</w:t>
                </w:r>
              </w:sdtContent>
            </w:sdt>
          </w:p>
        </w:tc>
        <w:tc>
          <w:tcPr>
            <w:tcW w:w="3402" w:type="dxa"/>
            <w:vAlign w:val="center"/>
          </w:tcPr>
          <w:p w14:paraId="54CFBD54" wp14:textId="77777777">
            <w:pPr>
              <w:spacing w:after="40" w:line="252" w:lineRule="auto"/>
            </w:pPr>
            <w:r>
              <w:rPr>
                <w:sz w:val="23"/>
              </w:rPr>
              <w:t>A08 / kết quả kiểm lại tại C (mục 4.9)</w:t>
            </w:r>
            <w:sdt>
              <w:sdtPr>
                <w:alias w:val="SHA C"/>
                <w:tag w:val="SV_0241"/>
                <w:id w:val="700241"/>
                <w:text w:multiLine="1"/>
              </w:sdtPr>
              <w:sdtContent/>
            </w:sdt>
          </w:p>
        </w:tc>
      </w:tr>
      <w:tr xmlns:wp14="http://schemas.microsoft.com/office/word/2010/wordml" w14:paraId="2FBDD99F"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32350E63" wp14:textId="77777777">
            <w:pPr>
              <w:spacing w:after="40" w:line="252" w:lineRule="auto"/>
              <w:jc w:val="center"/>
            </w:pPr>
            <w:r>
              <w:rPr>
                <w:sz w:val="23"/>
              </w:rPr>
              <w:t>KT09</w:t>
            </w:r>
          </w:p>
        </w:tc>
        <w:tc>
          <w:tcPr>
            <w:tcW w:w="3231" w:type="dxa"/>
            <w:vAlign w:val="center"/>
          </w:tcPr>
          <w:p w14:paraId="3875C043" wp14:textId="77777777">
            <w:pPr>
              <w:spacing w:after="40" w:line="252" w:lineRule="auto"/>
            </w:pPr>
            <w:sdt>
              <w:sdtPr>
                <w:alias w:val="SV ĐIỀN"/>
                <w:tag w:val="SV_0242"/>
                <w:id w:val="700242"/>
                <w:text w:multiLine="1"/>
              </w:sdtPr>
              <w:sdtContent>
                <w:r>
                  <w:rPr>
                    <w:sz w:val="23"/>
                  </w:rPr>
                  <w:t>2 nghiệm: [2], [1,1].</w:t>
                </w:r>
              </w:sdtContent>
            </w:sdt>
          </w:p>
        </w:tc>
        <w:tc>
          <w:tcPr>
            <w:tcW w:w="1417" w:type="dxa"/>
            <w:vAlign w:val="center"/>
          </w:tcPr>
          <w:p w14:paraId="185D8B15" wp14:textId="77777777">
            <w:pPr>
              <w:spacing w:after="40" w:line="252" w:lineRule="auto"/>
            </w:pPr>
            <w:sdt>
              <w:sdtPr>
                <w:alias w:val="SV ĐIỀN"/>
                <w:tag w:val="SV_0243"/>
                <w:id w:val="700243"/>
                <w:text w:multiLine="1"/>
              </w:sdtPr>
              <w:sdtContent>
                <w:r>
                  <w:rPr>
                    <w:sz w:val="23"/>
                  </w:rPr>
                  <w:t>PASS</w:t>
                </w:r>
              </w:sdtContent>
            </w:sdt>
          </w:p>
        </w:tc>
        <w:tc>
          <w:tcPr>
            <w:tcW w:w="3402" w:type="dxa"/>
            <w:vAlign w:val="center"/>
          </w:tcPr>
          <w:p w14:paraId="57AD55B5" wp14:textId="77777777">
            <w:pPr>
              <w:spacing w:after="40" w:line="252" w:lineRule="auto"/>
            </w:pPr>
            <w:sdt>
              <w:sdtPr>
                <w:alias w:val="Log"/>
                <w:tag w:val="SV_0244"/>
                <w:id w:val="700244"/>
                <w:text w:multiLine="1"/>
              </w:sdtPr>
              <w:sdtContent>
                <w:r>
                  <w:rPr>
                    <w:sz w:val="23"/>
                  </w:rPr>
                  <w:t>Log máy cá nhân / kiểm lại tại C: 0ec3fa8 (xem 4.9)</w:t>
                </w:r>
              </w:sdtContent>
            </w:sdt>
            <w:sdt>
              <w:sdtPr>
                <w:alias w:val="SHA C"/>
                <w:tag w:val="SV_0245"/>
                <w:id w:val="700245"/>
                <w:text w:multiLine="1"/>
              </w:sdtPr>
              <w:sdtContent/>
            </w:sdt>
          </w:p>
        </w:tc>
      </w:tr>
      <w:tr xmlns:wp14="http://schemas.microsoft.com/office/word/2010/wordml" w14:paraId="7AC86DCF"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21526C93" wp14:textId="77777777">
            <w:pPr>
              <w:spacing w:after="40" w:line="252" w:lineRule="auto"/>
              <w:jc w:val="center"/>
            </w:pPr>
            <w:r>
              <w:rPr>
                <w:sz w:val="23"/>
              </w:rPr>
              <w:t>KT10</w:t>
            </w:r>
          </w:p>
        </w:tc>
        <w:tc>
          <w:tcPr>
            <w:tcW w:w="3231" w:type="dxa"/>
            <w:vAlign w:val="center"/>
          </w:tcPr>
          <w:p w14:paraId="721C05A3" wp14:textId="77777777">
            <w:pPr>
              <w:spacing w:after="40" w:line="252" w:lineRule="auto"/>
            </w:pPr>
            <w:sdt>
              <w:sdtPr>
                <w:alias w:val="SV ĐIỀN"/>
                <w:tag w:val="SV_0246"/>
                <w:id w:val="700246"/>
                <w:text w:multiLine="1"/>
              </w:sdtPr>
              <w:sdtContent>
                <w:r>
                  <w:rPr>
                    <w:sz w:val="23"/>
                  </w:rPr>
                  <w:t>3 nghiệm: [3], [2,1], [1,1,1].</w:t>
                </w:r>
              </w:sdtContent>
            </w:sdt>
          </w:p>
        </w:tc>
        <w:tc>
          <w:tcPr>
            <w:tcW w:w="1417" w:type="dxa"/>
            <w:vAlign w:val="center"/>
          </w:tcPr>
          <w:p w14:paraId="38112DEF" wp14:textId="77777777">
            <w:pPr>
              <w:spacing w:after="40" w:line="252" w:lineRule="auto"/>
            </w:pPr>
            <w:sdt>
              <w:sdtPr>
                <w:alias w:val="SV ĐIỀN"/>
                <w:tag w:val="SV_0247"/>
                <w:id w:val="700247"/>
                <w:text w:multiLine="1"/>
              </w:sdtPr>
              <w:sdtContent>
                <w:r>
                  <w:rPr>
                    <w:sz w:val="23"/>
                  </w:rPr>
                  <w:t>PASS</w:t>
                </w:r>
              </w:sdtContent>
            </w:sdt>
          </w:p>
        </w:tc>
        <w:tc>
          <w:tcPr>
            <w:tcW w:w="3402" w:type="dxa"/>
            <w:vAlign w:val="center"/>
          </w:tcPr>
          <w:p w14:paraId="061BFD13" wp14:textId="77777777">
            <w:pPr>
              <w:spacing w:after="40" w:line="252" w:lineRule="auto"/>
            </w:pPr>
            <w:sdt>
              <w:sdtPr>
                <w:alias w:val="Log"/>
                <w:tag w:val="SV_0248"/>
                <w:id w:val="700248"/>
                <w:text w:multiLine="1"/>
              </w:sdtPr>
              <w:sdtContent>
                <w:r>
                  <w:rPr>
                    <w:sz w:val="23"/>
                  </w:rPr>
                  <w:t>Log máy cá nhân / kiểm lại tại C: 0ec3fa8 (xem 4.9)</w:t>
                </w:r>
              </w:sdtContent>
            </w:sdt>
            <w:sdt>
              <w:sdtPr>
                <w:alias w:val="SHA C"/>
                <w:tag w:val="SV_0249"/>
                <w:id w:val="700249"/>
                <w:text w:multiLine="1"/>
              </w:sdtPr>
              <w:sdtContent/>
            </w:sdt>
          </w:p>
        </w:tc>
      </w:tr>
      <w:tr xmlns:wp14="http://schemas.microsoft.com/office/word/2010/wordml" w14:paraId="094C305A"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762988F8" wp14:textId="77777777">
            <w:pPr>
              <w:spacing w:after="40" w:line="252" w:lineRule="auto"/>
              <w:jc w:val="center"/>
            </w:pPr>
            <w:r>
              <w:rPr>
                <w:sz w:val="23"/>
              </w:rPr>
              <w:t>KT11</w:t>
            </w:r>
          </w:p>
        </w:tc>
        <w:tc>
          <w:tcPr>
            <w:tcW w:w="3231" w:type="dxa"/>
            <w:vAlign w:val="center"/>
          </w:tcPr>
          <w:p w14:paraId="32788C27" wp14:textId="77777777">
            <w:pPr>
              <w:spacing w:after="40" w:line="252" w:lineRule="auto"/>
            </w:pPr>
            <w:sdt>
              <w:sdtPr>
                <w:alias w:val="SV ĐIỀN"/>
                <w:tag w:val="SV_0250"/>
                <w:id w:val="700250"/>
                <w:text w:multiLine="1"/>
              </w:sdtPr>
              <w:sdtContent>
                <w:r>
                  <w:rPr>
                    <w:sz w:val="23"/>
                  </w:rPr>
                  <w:t>7 nghiệm; không trùng.</w:t>
                </w:r>
              </w:sdtContent>
            </w:sdt>
          </w:p>
        </w:tc>
        <w:tc>
          <w:tcPr>
            <w:tcW w:w="1417" w:type="dxa"/>
            <w:vAlign w:val="center"/>
          </w:tcPr>
          <w:p w14:paraId="55A589F6" wp14:textId="77777777">
            <w:pPr>
              <w:spacing w:after="40" w:line="252" w:lineRule="auto"/>
            </w:pPr>
            <w:sdt>
              <w:sdtPr>
                <w:alias w:val="SV ĐIỀN"/>
                <w:tag w:val="SV_0251"/>
                <w:id w:val="700251"/>
                <w:text w:multiLine="1"/>
              </w:sdtPr>
              <w:sdtContent>
                <w:r>
                  <w:rPr>
                    <w:sz w:val="23"/>
                  </w:rPr>
                  <w:t>PASS</w:t>
                </w:r>
              </w:sdtContent>
            </w:sdt>
          </w:p>
        </w:tc>
        <w:tc>
          <w:tcPr>
            <w:tcW w:w="3402" w:type="dxa"/>
            <w:vAlign w:val="center"/>
          </w:tcPr>
          <w:p w14:paraId="4AAA7B62" wp14:textId="77777777">
            <w:pPr>
              <w:spacing w:after="40" w:line="252" w:lineRule="auto"/>
            </w:pPr>
            <w:sdt>
              <w:sdtPr>
                <w:alias w:val="Log"/>
                <w:tag w:val="SV_0252"/>
                <w:id w:val="700252"/>
                <w:text w:multiLine="1"/>
              </w:sdtPr>
              <w:sdtContent>
                <w:r>
                  <w:rPr>
                    <w:sz w:val="23"/>
                  </w:rPr>
                  <w:t>Log máy cá nhân / kiểm lại tại C: 0ec3fa8 (xem 4.9)</w:t>
                </w:r>
              </w:sdtContent>
            </w:sdt>
            <w:sdt>
              <w:sdtPr>
                <w:alias w:val="SHA C"/>
                <w:tag w:val="SV_0253"/>
                <w:id w:val="700253"/>
                <w:text w:multiLine="1"/>
              </w:sdtPr>
              <w:sdtContent/>
            </w:sdt>
          </w:p>
        </w:tc>
      </w:tr>
      <w:tr xmlns:wp14="http://schemas.microsoft.com/office/word/2010/wordml" w14:paraId="7508F7CB"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020" w:type="dxa"/>
            <w:vAlign w:val="center"/>
          </w:tcPr>
          <w:p w14:paraId="4AE7A6B1" wp14:textId="77777777">
            <w:pPr>
              <w:spacing w:after="40" w:line="252" w:lineRule="auto"/>
              <w:jc w:val="center"/>
            </w:pPr>
            <w:r>
              <w:rPr>
                <w:sz w:val="23"/>
              </w:rPr>
              <w:t>KT12</w:t>
            </w:r>
          </w:p>
        </w:tc>
        <w:tc>
          <w:tcPr>
            <w:tcW w:w="3231" w:type="dxa"/>
            <w:vAlign w:val="center"/>
          </w:tcPr>
          <w:p w14:paraId="33F29E68" wp14:textId="77777777">
            <w:pPr>
              <w:spacing w:after="40" w:line="252" w:lineRule="auto"/>
            </w:pPr>
            <w:sdt>
              <w:sdtPr>
                <w:alias w:val="SV ĐIỀN"/>
                <w:tag w:val="SV_0254"/>
                <w:id w:val="700254"/>
                <w:text w:multiLine="1"/>
              </w:sdtPr>
              <w:sdtContent>
                <w:r>
                  <w:rPr>
                    <w:sz w:val="23"/>
                  </w:rPr>
                  <w:t>11 nghiệm; mọi số hạng dương.</w:t>
                </w:r>
              </w:sdtContent>
            </w:sdt>
          </w:p>
        </w:tc>
        <w:tc>
          <w:tcPr>
            <w:tcW w:w="1417" w:type="dxa"/>
            <w:vAlign w:val="center"/>
          </w:tcPr>
          <w:p w14:paraId="7DB3C7E8" wp14:textId="77777777">
            <w:pPr>
              <w:spacing w:after="40" w:line="252" w:lineRule="auto"/>
            </w:pPr>
            <w:sdt>
              <w:sdtPr>
                <w:alias w:val="SV ĐIỀN"/>
                <w:tag w:val="SV_0255"/>
                <w:id w:val="700255"/>
                <w:text w:multiLine="1"/>
              </w:sdtPr>
              <w:sdtContent>
                <w:r>
                  <w:rPr>
                    <w:sz w:val="23"/>
                  </w:rPr>
                  <w:t>PASS</w:t>
                </w:r>
              </w:sdtContent>
            </w:sdt>
          </w:p>
        </w:tc>
        <w:tc>
          <w:tcPr>
            <w:tcW w:w="3402" w:type="dxa"/>
            <w:vAlign w:val="center"/>
          </w:tcPr>
          <w:p w14:paraId="7508FE19" wp14:textId="77777777">
            <w:pPr>
              <w:spacing w:after="40" w:line="252" w:lineRule="auto"/>
            </w:pPr>
            <w:sdt>
              <w:sdtPr>
                <w:alias w:val="Log"/>
                <w:tag w:val="SV_0256"/>
                <w:id w:val="700256"/>
                <w:text w:multiLine="1"/>
              </w:sdtPr>
              <w:sdtContent>
                <w:r>
                  <w:rPr>
                    <w:sz w:val="23"/>
                  </w:rPr>
                  <w:t>Log máy cá nhân / kiểm lại tại C: 0ec3fa8 (xem 4.9)</w:t>
                </w:r>
              </w:sdtContent>
            </w:sdt>
            <w:sdt>
              <w:sdtPr>
                <w:alias w:val="SHA C"/>
                <w:tag w:val="SV_0257"/>
                <w:id w:val="700257"/>
                <w:text w:multiLine="1"/>
              </w:sdtPr>
              <w:sdtContent/>
            </w:sdt>
          </w:p>
        </w:tc>
      </w:tr>
    </w:tbl>
    <w:p xmlns:wp14="http://schemas.microsoft.com/office/word/2010/wordml" w14:paraId="74172A8B" wp14:textId="77777777">
      <w:pPr>
        <w:pStyle w:val="169"/>
        <w:spacing w:before="0" w:line="240" w:lineRule="auto"/>
        <w:ind w:firstLine="0"/>
        <w:jc w:val="left"/>
      </w:pPr>
      <w:bookmarkStart w:name="_GoBack" w:id="70"/>
      <w:bookmarkEnd w:id="70"/>
    </w:p>
    <w:p xmlns:wp14="http://schemas.microsoft.com/office/word/2010/wordml" w14:paraId="37C803D1" wp14:textId="77777777">
      <w:pPr>
        <w:pStyle w:val="3"/>
        <w:pageBreakBefore/>
        <w:spacing w:before="0" w:after="100" w:line="269" w:lineRule="auto"/>
        <w:ind w:firstLine="0"/>
        <w:jc w:val="center"/>
      </w:pPr>
      <w:bookmarkStart w:name="_Toc243125633" w:id="38"/>
      <w:r>
        <w:t>4.3. Hai ví dụ trên phiếu</w:t>
      </w:r>
      <w:bookmarkEnd w:id="38"/>
    </w:p>
    <w:p xmlns:wp14="http://schemas.microsoft.com/office/word/2010/wordml" w14:paraId="0F47435E" wp14:textId="77777777">
      <w:pPr>
        <w:pStyle w:val="4"/>
      </w:pPr>
      <w:r>
        <w:t>4.3.1. Ví dụ 1 — VD01</w:t>
      </w:r>
    </w:p>
    <w:p xmlns:wp14="http://schemas.microsoft.com/office/word/2010/wordml" w14:paraId="3BF029D7" wp14:textId="77777777">
      <w:pPr>
        <w:pStyle w:val="169"/>
      </w:pPr>
      <w:r>
        <w:t xml:space="preserve">Input: </w:t>
      </w:r>
      <w:sdt>
        <w:sdtPr>
          <w:alias w:val="…"/>
          <w:tag w:val="SV_0258"/>
          <w:id w:val="700258"/>
          <w:text w:multiLine="1"/>
        </w:sdtPr>
        <w:sdtContent>
          <w:r>
            <w:t>n=4</w:t>
          </w:r>
        </w:sdtContent>
      </w:sdt>
      <w:r>
        <w:t xml:space="preserve">. Expected: </w:t>
      </w:r>
      <w:sdt>
        <w:sdtPr>
          <w:alias w:val="…"/>
          <w:tag w:val="SV_0259"/>
          <w:id w:val="700259"/>
          <w:text w:multiLine="1"/>
        </w:sdtPr>
        <w:sdtContent>
          <w:r>
            <w:t>5 phân hoạch không tăng</w:t>
          </w:r>
        </w:sdtContent>
      </w:sdt>
      <w:r>
        <w:t xml:space="preserve">, xác định bằng </w:t>
      </w:r>
      <w:sdt>
        <w:sdtPr>
          <w:alias w:val="…"/>
          <w:tag w:val="SV_0260"/>
          <w:id w:val="700260"/>
          <w:text w:multiLine="1"/>
        </w:sdtPr>
        <w:sdtContent>
          <w:r>
            <w:t>liệt kê tay theo số hạng đầu</w:t>
          </w:r>
        </w:sdtContent>
      </w:sdt>
      <w:r>
        <w:t xml:space="preserve">. Lệnh chạy: </w:t>
      </w:r>
      <w:sdt>
        <w:sdtPr>
          <w:alias w:val="…"/>
          <w:tag w:val="SV_0261"/>
          <w:id w:val="700261"/>
          <w:text w:multiLine="1"/>
        </w:sdtPr>
        <w:sdtContent>
          <w:r>
            <w:t>python demo.py --n 4</w:t>
          </w:r>
        </w:sdtContent>
      </w:sdt>
      <w:r>
        <w:t xml:space="preserve">. Actual: </w:t>
      </w:r>
      <w:sdt>
        <w:sdtPr>
          <w:alias w:val="…"/>
          <w:tag w:val="SV_0262"/>
          <w:id w:val="700262"/>
          <w:text w:multiLine="1"/>
        </w:sdtPr>
        <w:sdtContent>
          <w:r>
            <w:t>5 nghiệm, đúng expected</w:t>
          </w:r>
        </w:sdtContent>
      </w:sdt>
      <w:r>
        <w:t>. Chèn A01 và viết &gt;=2 câu nhận xét, dẫn bảng lần vết nếu dùng cùng input.</w:t>
      </w:r>
    </w:p>
    <w:p xmlns:wp14="http://schemas.microsoft.com/office/word/2010/wordml" w14:paraId="0781FBE5" wp14:textId="77777777">
      <w:pPr>
        <w:pStyle w:val="169"/>
        <w:spacing w:before="0" w:after="100" w:line="269" w:lineRule="auto"/>
        <w:ind w:firstLine="0"/>
        <w:jc w:val="left"/>
      </w:pPr>
      <w:sdt>
        <w:sdtPr>
          <w:alias w:val="VIẾT NỘI DUNG CỦA SINH VIÊN TẠI ĐÂY"/>
          <w:tag w:val="SV_0263"/>
          <w:id w:val="700263"/>
          <w:text w:multiLine="1"/>
        </w:sdtPr>
        <w:sdtContent>
          <w:r>
            <w:rPr>
              <w:sz w:val="24"/>
            </w:rPr>
            <w:t>VD01. Input: n=4. Expected: [[4], [3, 1], [2, 2], [2, 1, 1], [1, 1, 1, 1]].</w:t>
            <w:br/>
            <w:t>Lệnh: python demo.py --n 4.</w:t>
            <w:br/>
            <w:t>Actual: 5 nghiệm: [4], [3,1], [2,2], [2,1,1], [1,1,1,1].</w:t>
            <w:br/>
            <w:t>Kết quả được kiểm lại tại C trong A10a/A10b.</w:t>
          </w:r>
          <w:r>
            <w:rPr>
              <w:sz w:val="24"/>
            </w:rPr>
          </w:r>
          <w:r>
            <w:rPr>
              <w:sz w:val="24"/>
            </w:rPr>
            <w:t/>
          </w:r>
          <w:r>
            <w:rPr>
              <w:sz w:val="24"/>
            </w:rPr>
          </w:r>
          <w:r>
            <w:rPr>
              <w:sz w:val="24"/>
            </w:rPr>
            <w:t/>
          </w:r>
          <w:r>
            <w:rPr>
              <w:sz w:val="24"/>
            </w:rPr>
          </w:r>
          <w:r>
            <w:rPr>
              <w:sz w:val="24"/>
            </w:rPr>
            <w:t/>
          </w:r>
          <w:r>
            <w:rPr>
              <w:sz w:val="24"/>
            </w:rPr>
          </w:r>
          <w:r>
            <w:rPr>
              <w:sz w:val="24"/>
            </w:rPr>
          </w:r>
          <w:r>
            <w:rPr>
              <w:sz w:val="24"/>
            </w:rPr>
          </w:r>
          <w:r>
            <w:rPr>
              <w:sz w:val="24"/>
            </w:rPr>
          </w:r>
          <w:r>
            <w:rPr>
              <w:sz w:val="24"/>
            </w:rPr>
          </w:r>
          <w:r>
            <w:rPr>
              <w:sz w:val="24"/>
            </w:rPr>
          </w:r>
        </w:sdtContent>
      </w:sdt>
    </w:p>
    <w:p>
      <w:pPr>
        <w:keepNext/>
        <w:jc w:val="center"/>
      </w:pPr>
      <w:r>
        <w:drawing>
          <wp:inline>
            <wp:extent cx="5577840" cy="2751774"/>
            <wp:docPr id="2" name="Picture 2"/>
            <wp:cNvGraphicFramePr>
              <a:graphicFrameLocks noChangeAspect="1"/>
            </wp:cNvGraphicFramePr>
            <a:graphic>
              <a:graphicData uri="http://schemas.openxmlformats.org/drawingml/2006/picture">
                <pic:pic>
                  <pic:nvPicPr>
                    <pic:cNvPr id="0" name="image.png"/>
                    <pic:cNvPicPr/>
                  </pic:nvPicPr>
                  <pic:blipFill>
                    <a:blip r:embed="rId42358954"/>
                    <a:stretch>
                      <a:fillRect/>
                    </a:stretch>
                  </pic:blipFill>
                  <pic:spPr>
                    <a:xfrm>
                      <a:off x="0" y="0"/>
                      <a:ext cx="5577840" cy="2751774"/>
                    </a:xfrm>
                    <a:prstGeom prst="rect"/>
                  </pic:spPr>
                </pic:pic>
              </a:graphicData>
            </a:graphic>
          </wp:inline>
        </w:drawing>
      </w:r>
    </w:p>
    <w:p xmlns:wp14="http://schemas.microsoft.com/office/word/2010/wordml" w14:paraId="3FC6CBB6" wp14:textId="77777777">
      <w:pPr>
        <w:pStyle w:val="175"/>
        <w:keepNext/>
        <w:spacing w:before="80" w:after="100" w:line="269" w:lineRule="auto"/>
      </w:pPr>
      <w:bookmarkStart w:name="_Toc243125665" w:id="39"/>
      <w:r>
        <w:t xml:space="preserve">Hình 4.1 Ví dụ 1 </w:t>
      </w:r>
      <w:sdt>
        <w:sdtPr>
          <w:alias w:val="MÃ CA HOẶC ĐỐI TƯỢNG"/>
          <w:tag w:val="SV_0265"/>
          <w:id w:val="700265"/>
          <w:text w:multiLine="1"/>
        </w:sdtPr>
        <w:sdtContent>
          <w:r>
            <w:t>VD01</w:t>
          </w:r>
        </w:sdtContent>
      </w:sdt>
      <w:bookmarkEnd w:id="39"/>
    </w:p>
    <w:p xmlns:wp14="http://schemas.microsoft.com/office/word/2010/wordml" w14:paraId="4881CE9F" wp14:textId="77777777">
      <w:pPr>
        <w:pStyle w:val="169"/>
        <w:spacing w:before="0" w:after="100" w:line="269" w:lineRule="auto"/>
        <w:ind w:firstLine="0"/>
        <w:jc w:val="left"/>
      </w:pPr>
      <w:sdt>
        <w:sdtPr>
          <w:alias w:val="Mã ca/đối tượng; input; expected; actual; lệnh chạy; đường dẫn ảnh; SHA C. Viết ít nhất hai câu nhận"/>
          <w:tag w:val="SV_0266"/>
          <w:id w:val="700266"/>
          <w:text w:multiLine="1"/>
        </w:sdtPr>
        <w:sdtContent>
          <w:r>
            <w:rPr>
              <w:sz w:val="24"/>
            </w:rPr>
            <w:t>Ảnh: docs/anh_ket_qua/A01.png. Với n=4, chia theo số hạng đầu lần lượt 4,3,2,1 cho năm nghiệm đã liệt kê. Giới hạn của nhánh đầu bằng 1 loại [1,3], giúp kiểm cả sự đầy đủ lẫn việc không sinh hoán vị trùng.</w:t>
          </w:r>
        </w:sdtContent>
      </w:sdt>
    </w:p>
    <w:p xmlns:wp14="http://schemas.microsoft.com/office/word/2010/wordml" w14:paraId="36E08ADF" wp14:textId="77777777">
      <w:pPr>
        <w:pStyle w:val="4"/>
      </w:pPr>
      <w:r>
        <w:t>4.3.2. Ví dụ 2 — VD02</w:t>
      </w:r>
    </w:p>
    <w:p xmlns:wp14="http://schemas.microsoft.com/office/word/2010/wordml" w14:paraId="5F3C5012" wp14:textId="77777777">
      <w:pPr>
        <w:pStyle w:val="169"/>
      </w:pPr>
      <w:r>
        <w:t xml:space="preserve">Input: </w:t>
      </w:r>
      <w:sdt>
        <w:sdtPr>
          <w:alias w:val="…"/>
          <w:tag w:val="SV_0267"/>
          <w:id w:val="700267"/>
          <w:text w:multiLine="1"/>
        </w:sdtPr>
        <w:sdtContent>
          <w:r>
            <w:t>n=1</w:t>
          </w:r>
        </w:sdtContent>
      </w:sdt>
      <w:r>
        <w:t xml:space="preserve">. Expected: </w:t>
      </w:r>
      <w:sdt>
        <w:sdtPr>
          <w:alias w:val="…"/>
          <w:tag w:val="SV_0268"/>
          <w:id w:val="700268"/>
          <w:text w:multiLine="1"/>
        </w:sdtPr>
        <w:sdtContent>
          <w:r>
            <w:t>[1], một nghiệm</w:t>
          </w:r>
        </w:sdtContent>
      </w:sdt>
      <w:r>
        <w:t xml:space="preserve">, xác định bằng </w:t>
      </w:r>
      <w:sdt>
        <w:sdtPr>
          <w:alias w:val="…"/>
          <w:tag w:val="SV_0269"/>
          <w:id w:val="700269"/>
          <w:text w:multiLine="1"/>
        </w:sdtPr>
        <w:sdtContent>
          <w:r>
            <w:t>miền số nguyên dương</w:t>
          </w:r>
        </w:sdtContent>
      </w:sdt>
      <w:r>
        <w:t xml:space="preserve">. Lệnh chạy: </w:t>
      </w:r>
      <w:sdt>
        <w:sdtPr>
          <w:alias w:val="…"/>
          <w:tag w:val="SV_0270"/>
          <w:id w:val="700270"/>
          <w:text w:multiLine="1"/>
        </w:sdtPr>
        <w:sdtContent>
          <w:r>
            <w:t>python demo.py --n 1</w:t>
          </w:r>
        </w:sdtContent>
      </w:sdt>
      <w:r>
        <w:t xml:space="preserve">. Actual: </w:t>
      </w:r>
      <w:sdt>
        <w:sdtPr>
          <w:alias w:val="…"/>
          <w:tag w:val="SV_0271"/>
          <w:id w:val="700271"/>
          <w:text w:multiLine="1"/>
        </w:sdtPr>
        <w:sdtContent>
          <w:r>
            <w:t>[1], so_cach=1</w:t>
          </w:r>
        </w:sdtContent>
      </w:sdt>
      <w:r>
        <w:t>. Chèn A02 và giải thích khác biệt về trạng thái/nhánh xử lý so với VD01.</w:t>
      </w:r>
    </w:p>
    <w:p xmlns:wp14="http://schemas.microsoft.com/office/word/2010/wordml" w14:paraId="27D8B22F" wp14:textId="77777777">
      <w:pPr>
        <w:pStyle w:val="169"/>
        <w:spacing w:before="0" w:after="100" w:line="269" w:lineRule="auto"/>
        <w:ind w:firstLine="0"/>
        <w:jc w:val="left"/>
      </w:pPr>
      <w:sdt>
        <w:sdtPr>
          <w:alias w:val="VIẾT NỘI DUNG CỦA SINH VIÊN TẠI ĐÂY"/>
          <w:tag w:val="SV_0272"/>
          <w:id w:val="700272"/>
          <w:text w:multiLine="1"/>
        </w:sdtPr>
        <w:sdtContent>
          <w:r>
            <w:rPr>
              <w:sz w:val="24"/>
            </w:rPr>
            <w:t>VD02. Input: n=1. Expected: [[1]].</w:t>
            <w:br/>
            <w:t>Lệnh: python demo.py --n 1.</w:t>
            <w:br/>
            <w:t>Actual: 1 nghiệm: [1].</w:t>
            <w:br/>
            <w:t>Kết quả được kiểm lại tại C trong A10a/A10b.</w:t>
          </w:r>
          <w:r>
            <w:rPr>
              <w:sz w:val="24"/>
            </w:rPr>
          </w:r>
          <w:r>
            <w:rPr>
              <w:sz w:val="24"/>
            </w:rPr>
            <w:t/>
          </w:r>
          <w:r>
            <w:rPr>
              <w:sz w:val="24"/>
            </w:rPr>
          </w:r>
          <w:r>
            <w:rPr>
              <w:sz w:val="24"/>
            </w:rPr>
            <w:t/>
          </w:r>
          <w:r>
            <w:rPr>
              <w:sz w:val="24"/>
            </w:rPr>
          </w:r>
          <w:r>
            <w:rPr>
              <w:sz w:val="24"/>
            </w:rPr>
            <w:t/>
          </w:r>
          <w:r>
            <w:rPr>
              <w:sz w:val="24"/>
            </w:rPr>
          </w:r>
          <w:r>
            <w:rPr>
              <w:sz w:val="24"/>
            </w:rPr>
          </w:r>
          <w:r>
            <w:rPr>
              <w:sz w:val="24"/>
            </w:rPr>
          </w:r>
          <w:r>
            <w:rPr>
              <w:sz w:val="24"/>
            </w:rPr>
          </w:r>
          <w:r>
            <w:rPr>
              <w:sz w:val="24"/>
            </w:rPr>
          </w:r>
          <w:r>
            <w:rPr>
              <w:sz w:val="24"/>
            </w:rPr>
          </w:r>
        </w:sdtContent>
      </w:sdt>
    </w:p>
    <w:p xmlns:wp14="http://schemas.microsoft.com/office/word/2010/wordml" w14:paraId="3F388147" wp14:textId="77777777">
      <w:pPr>
        <w:pStyle w:val="169"/>
        <w:spacing w:before="0" w:after="100" w:line="269" w:lineRule="auto"/>
        <w:ind w:firstLine="0"/>
        <w:jc w:val="left"/>
      </w:pPr>
      <w:r>
        <w:rPr>
          <w:sz w:val="24"/>
        </w:rPr>
        <w:t>Cho hình sang trang tiếp theo nếu hai ảnh không đủ rõ; không thu nhỏ chữ đầu ra để giữ một trang.</w:t>
      </w:r>
    </w:p>
    <w:p>
      <w:pPr>
        <w:keepNext/>
        <w:jc w:val="center"/>
      </w:pPr>
      <w:r>
        <w:drawing>
          <wp:inline>
            <wp:extent cx="5577840" cy="2566954"/>
            <wp:docPr id="3" name="Picture 3"/>
            <wp:cNvGraphicFramePr>
              <a:graphicFrameLocks noChangeAspect="1"/>
            </wp:cNvGraphicFramePr>
            <a:graphic>
              <a:graphicData uri="http://schemas.openxmlformats.org/drawingml/2006/picture">
                <pic:pic>
                  <pic:nvPicPr>
                    <pic:cNvPr id="0" name="image.png"/>
                    <pic:cNvPicPr/>
                  </pic:nvPicPr>
                  <pic:blipFill>
                    <a:blip r:embed="rId846853396"/>
                    <a:stretch>
                      <a:fillRect/>
                    </a:stretch>
                  </pic:blipFill>
                  <pic:spPr>
                    <a:xfrm>
                      <a:off x="0" y="0"/>
                      <a:ext cx="5577840" cy="2566954"/>
                    </a:xfrm>
                    <a:prstGeom prst="rect"/>
                  </pic:spPr>
                </pic:pic>
              </a:graphicData>
            </a:graphic>
          </wp:inline>
        </w:drawing>
      </w:r>
    </w:p>
    <w:p xmlns:wp14="http://schemas.microsoft.com/office/word/2010/wordml" w14:paraId="2C8BD158" wp14:textId="77777777">
      <w:pPr>
        <w:pStyle w:val="175"/>
        <w:keepNext/>
        <w:spacing w:before="80" w:after="100" w:line="269" w:lineRule="auto"/>
      </w:pPr>
      <w:bookmarkStart w:name="_Toc243125666" w:id="40"/>
      <w:r>
        <w:t xml:space="preserve">Hình 4.2 Ví dụ 2 </w:t>
      </w:r>
      <w:sdt>
        <w:sdtPr>
          <w:alias w:val="MÃ CA HOẶC ĐỐI TƯỢNG"/>
          <w:tag w:val="SV_0274"/>
          <w:id w:val="700274"/>
          <w:text w:multiLine="1"/>
        </w:sdtPr>
        <w:sdtContent>
          <w:r>
            <w:t>VD02</w:t>
          </w:r>
        </w:sdtContent>
      </w:sdt>
      <w:bookmarkEnd w:id="40"/>
    </w:p>
    <w:p xmlns:wp14="http://schemas.microsoft.com/office/word/2010/wordml" w14:paraId="0AEAE474" wp14:textId="77777777">
      <w:pPr>
        <w:pStyle w:val="169"/>
        <w:spacing w:before="0" w:after="100" w:line="269" w:lineRule="auto"/>
        <w:ind w:firstLine="0"/>
        <w:jc w:val="left"/>
      </w:pPr>
      <w:sdt>
        <w:sdtPr>
          <w:alias w:val="Mã ca/đối tượng; input; expected; actual; lệnh chạy; đường dẫn ảnh; SHA C. Viết ít nhất hai câu nhận"/>
          <w:tag w:val="SV_0275"/>
          <w:id w:val="700275"/>
          <w:text w:multiLine="1"/>
        </w:sdtPr>
        <w:sdtContent>
          <w:r>
            <w:rPr>
              <w:sz w:val="24"/>
            </w:rPr>
            <w:t>Ảnh: docs/anh_ket_qua/A02.png. Với n=1, chỉ có nghiệm [1] vì số hạng phải dương. Ca này kiểm biên nhỏ nhất và việc ghi nghiệm ngay khi tổng còn lại trở về 0.</w:t>
          </w:r>
        </w:sdtContent>
      </w:sdt>
    </w:p>
    <w:p xmlns:wp14="http://schemas.microsoft.com/office/word/2010/wordml" w14:paraId="704AF48E" wp14:textId="77777777">
      <w:pPr>
        <w:pStyle w:val="3"/>
        <w:pageBreakBefore/>
        <w:spacing w:before="0" w:after="100" w:line="269" w:lineRule="auto"/>
        <w:ind w:firstLine="0"/>
        <w:jc w:val="center"/>
      </w:pPr>
      <w:bookmarkStart w:name="_Toc243125634" w:id="41"/>
      <w:r>
        <w:t>4.4. Hai ca sinh viên tự thiết kế</w:t>
      </w:r>
      <w:bookmarkEnd w:id="41"/>
    </w:p>
    <w:p xmlns:wp14="http://schemas.microsoft.com/office/word/2010/wordml" w14:paraId="0694D131" wp14:textId="77777777">
      <w:pPr>
        <w:pStyle w:val="4"/>
      </w:pPr>
      <w:r>
        <w:t>4.4.1. Ca TK01</w:t>
      </w:r>
    </w:p>
    <w:p xmlns:wp14="http://schemas.microsoft.com/office/word/2010/wordml" w14:paraId="162A03F8" wp14:textId="77777777">
      <w:pPr>
        <w:pStyle w:val="169"/>
      </w:pPr>
      <w:r>
        <w:t>Nêu mục đích, input đầy đủ và cách tính expected trước khi chạy. Chèn A03, đối chiếu actual và chỉ ra bước quan trọng.</w:t>
      </w:r>
    </w:p>
    <w:p xmlns:wp14="http://schemas.microsoft.com/office/word/2010/wordml" w14:paraId="64E6F94A" wp14:textId="77777777">
      <w:pPr>
        <w:pStyle w:val="169"/>
        <w:spacing w:before="0" w:after="100" w:line="269" w:lineRule="auto"/>
        <w:ind w:firstLine="0"/>
        <w:jc w:val="left"/>
      </w:pPr>
      <w:sdt>
        <w:sdtPr>
          <w:alias w:val="VIẾT NỘI DUNG CỦA SINH VIÊN TẠI ĐÂY"/>
          <w:tag w:val="SV_0276"/>
          <w:id w:val="700276"/>
          <w:text w:multiLine="1"/>
        </w:sdtPr>
        <w:sdtContent>
          <w:r>
            <w:rPr>
              <w:sz w:val="24"/>
            </w:rPr>
            <w:t>TK01. Input: n=7. Expected: 15 nghiệm; đối chiếu DP độc lập; đúng tổng, thứ tự và không trùng.</w:t>
            <w:br/>
            <w:t>Lệnh: python demo.py --n 7.</w:t>
            <w:br/>
            <w:t>Actual: 15 nghiệm; kiểm tổng, thứ tự, không trùng đạt.</w:t>
            <w:br/>
            <w:t>Kết quả được kiểm lại tại C trong A10a/A10b.</w:t>
          </w:r>
          <w:r>
            <w:rPr>
              <w:sz w:val="24"/>
            </w:rPr>
          </w:r>
          <w:r>
            <w:rPr>
              <w:sz w:val="24"/>
            </w:rPr>
            <w:t/>
          </w:r>
          <w:r>
            <w:rPr>
              <w:sz w:val="24"/>
            </w:rPr>
          </w:r>
          <w:r>
            <w:rPr>
              <w:sz w:val="24"/>
            </w:rPr>
            <w:t/>
          </w:r>
          <w:r>
            <w:rPr>
              <w:sz w:val="24"/>
            </w:rPr>
          </w:r>
          <w:r>
            <w:rPr>
              <w:sz w:val="24"/>
            </w:rPr>
            <w:t/>
          </w:r>
          <w:r>
            <w:rPr>
              <w:sz w:val="24"/>
            </w:rPr>
          </w:r>
          <w:r>
            <w:rPr>
              <w:sz w:val="24"/>
            </w:rPr>
          </w:r>
          <w:r>
            <w:rPr>
              <w:sz w:val="24"/>
            </w:rPr>
          </w:r>
          <w:r>
            <w:rPr>
              <w:sz w:val="24"/>
            </w:rPr>
          </w:r>
          <w:r>
            <w:rPr>
              <w:sz w:val="24"/>
            </w:rPr>
          </w:r>
          <w:r>
            <w:rPr>
              <w:sz w:val="24"/>
            </w:rPr>
          </w:r>
        </w:sdtContent>
      </w:sdt>
    </w:p>
    <w:p>
      <w:pPr>
        <w:keepNext/>
        <w:jc w:val="center"/>
      </w:pPr>
      <w:r>
        <w:drawing>
          <wp:inline>
            <wp:extent cx="5577840" cy="2605219"/>
            <wp:docPr id="4" name="Picture 4"/>
            <wp:cNvGraphicFramePr>
              <a:graphicFrameLocks noChangeAspect="1"/>
            </wp:cNvGraphicFramePr>
            <a:graphic>
              <a:graphicData uri="http://schemas.openxmlformats.org/drawingml/2006/picture">
                <pic:pic>
                  <pic:nvPicPr>
                    <pic:cNvPr id="0" name="image.png"/>
                    <pic:cNvPicPr/>
                  </pic:nvPicPr>
                  <pic:blipFill>
                    <a:blip r:embed="rId317436061"/>
                    <a:stretch>
                      <a:fillRect/>
                    </a:stretch>
                  </pic:blipFill>
                  <pic:spPr>
                    <a:xfrm>
                      <a:off x="0" y="0"/>
                      <a:ext cx="5577840" cy="2605219"/>
                    </a:xfrm>
                    <a:prstGeom prst="rect"/>
                  </pic:spPr>
                </pic:pic>
              </a:graphicData>
            </a:graphic>
          </wp:inline>
        </w:drawing>
      </w:r>
    </w:p>
    <w:p xmlns:wp14="http://schemas.microsoft.com/office/word/2010/wordml" w14:paraId="79DFCF39" wp14:textId="77777777">
      <w:pPr>
        <w:pStyle w:val="175"/>
        <w:keepNext/>
        <w:spacing w:before="80" w:after="100" w:line="269" w:lineRule="auto"/>
      </w:pPr>
      <w:bookmarkStart w:name="_Toc243125667" w:id="42"/>
      <w:r>
        <w:t xml:space="preserve">Hình 4.3 Ca tự thiết kế 1 </w:t>
      </w:r>
      <w:sdt>
        <w:sdtPr>
          <w:alias w:val="MÃ CA HOẶC ĐỐI TƯỢNG"/>
          <w:tag w:val="SV_0278"/>
          <w:id w:val="700278"/>
          <w:text w:multiLine="1"/>
        </w:sdtPr>
        <w:sdtContent>
          <w:r>
            <w:t>TK01</w:t>
          </w:r>
        </w:sdtContent>
      </w:sdt>
      <w:bookmarkEnd w:id="42"/>
    </w:p>
    <w:p xmlns:wp14="http://schemas.microsoft.com/office/word/2010/wordml" w14:paraId="1A1DB824" wp14:textId="77777777">
      <w:pPr>
        <w:pStyle w:val="169"/>
        <w:spacing w:before="0" w:after="100" w:line="269" w:lineRule="auto"/>
        <w:ind w:firstLine="0"/>
        <w:jc w:val="left"/>
      </w:pPr>
      <w:sdt>
        <w:sdtPr>
          <w:alias w:val="Mã ca/đối tượng; input; expected; actual; lệnh chạy; đường dẫn ảnh; SHA C. Viết ít nhất hai câu nhận"/>
          <w:tag w:val="SV_0279"/>
          <w:id w:val="700279"/>
          <w:text w:multiLine="1"/>
        </w:sdtPr>
        <w:sdtContent>
          <w:r>
            <w:rPr>
              <w:sz w:val="24"/>
            </w:rPr>
            <w:t>Ảnh: docs/anh_ket_qua/A03.png. Với n=7, số nghiệm theo số hạng đầu 7,6,5,4,3,2,1 lần lượt là 1,1,2,3,4,3,1; tổng bằng 15. Cách chia nhóm độc lập giúp phát hiện bỏ sót hoặc đếm lặp nghiệm.</w:t>
          </w:r>
        </w:sdtContent>
      </w:sdt>
    </w:p>
    <w:p xmlns:wp14="http://schemas.microsoft.com/office/word/2010/wordml" w14:paraId="012E0F6E" wp14:textId="77777777">
      <w:pPr>
        <w:pStyle w:val="4"/>
      </w:pPr>
      <w:r>
        <w:t>4.4.2. Ca TK02</w:t>
      </w:r>
    </w:p>
    <w:p xmlns:wp14="http://schemas.microsoft.com/office/word/2010/wordml" w14:paraId="5F1293F9" wp14:textId="77777777">
      <w:pPr>
        <w:pStyle w:val="169"/>
      </w:pPr>
      <w:r>
        <w:t>Thiết kế input có diễn tiến khác TK01 và hai ví dụ; giải thích vì sao ca bổ sung khả năng phát hiện lỗi. Chèn A04, ghi kết luận dựa expected/actual.</w:t>
      </w:r>
    </w:p>
    <w:p xmlns:wp14="http://schemas.microsoft.com/office/word/2010/wordml" w14:paraId="66C3AD51" wp14:textId="77777777">
      <w:pPr>
        <w:pStyle w:val="169"/>
        <w:spacing w:before="0" w:after="100" w:line="269" w:lineRule="auto"/>
        <w:ind w:firstLine="0"/>
        <w:jc w:val="left"/>
      </w:pPr>
      <w:sdt>
        <w:sdtPr>
          <w:alias w:val="VIẾT NỘI DUNG CỦA SINH VIÊN TẠI ĐÂY"/>
          <w:tag w:val="SV_0280"/>
          <w:id w:val="700280"/>
          <w:text w:multiLine="1"/>
        </w:sdtPr>
        <w:sdtContent>
          <w:r>
            <w:rPr>
              <w:sz w:val="24"/>
            </w:rPr>
            <w:t>TK02. Input: n=8. Expected: 22 nghiệm; đối chiếu DP độc lập; đúng tổng, thứ tự và không trùng.</w:t>
            <w:br/>
            <w:t>Lệnh: python demo.py --n 8.</w:t>
            <w:br/>
            <w:t>Actual: 22 nghiệm; kiểm tổng, thứ tự, không trùng đạt.</w:t>
            <w:br/>
            <w:t>Kết quả được kiểm lại tại C trong A10a/A10b.</w:t>
          </w:r>
          <w:r>
            <w:rPr>
              <w:sz w:val="24"/>
            </w:rPr>
          </w:r>
          <w:r>
            <w:rPr>
              <w:sz w:val="24"/>
            </w:rPr>
            <w:t/>
          </w:r>
          <w:r>
            <w:rPr>
              <w:sz w:val="24"/>
            </w:rPr>
          </w:r>
          <w:r>
            <w:rPr>
              <w:sz w:val="24"/>
            </w:rPr>
            <w:t/>
          </w:r>
          <w:r>
            <w:rPr>
              <w:sz w:val="24"/>
            </w:rPr>
          </w:r>
          <w:r>
            <w:rPr>
              <w:sz w:val="24"/>
            </w:rPr>
            <w:t/>
          </w:r>
          <w:r>
            <w:rPr>
              <w:sz w:val="24"/>
            </w:rPr>
          </w:r>
          <w:r>
            <w:rPr>
              <w:sz w:val="24"/>
            </w:rPr>
          </w:r>
          <w:r>
            <w:rPr>
              <w:sz w:val="24"/>
            </w:rPr>
          </w:r>
          <w:r>
            <w:rPr>
              <w:sz w:val="24"/>
            </w:rPr>
          </w:r>
          <w:r>
            <w:rPr>
              <w:sz w:val="24"/>
            </w:rPr>
          </w:r>
          <w:r>
            <w:rPr>
              <w:sz w:val="24"/>
            </w:rPr>
          </w:r>
        </w:sdtContent>
      </w:sdt>
    </w:p>
    <w:p>
      <w:pPr>
        <w:keepNext/>
        <w:jc w:val="center"/>
      </w:pPr>
      <w:r>
        <w:drawing>
          <wp:inline>
            <wp:extent cx="5577840" cy="2591093"/>
            <wp:docPr id="5" name="Picture 5"/>
            <wp:cNvGraphicFramePr>
              <a:graphicFrameLocks noChangeAspect="1"/>
            </wp:cNvGraphicFramePr>
            <a:graphic>
              <a:graphicData uri="http://schemas.openxmlformats.org/drawingml/2006/picture">
                <pic:pic>
                  <pic:nvPicPr>
                    <pic:cNvPr id="0" name="image.png"/>
                    <pic:cNvPicPr/>
                  </pic:nvPicPr>
                  <pic:blipFill>
                    <a:blip r:embed="rId187759508"/>
                    <a:stretch>
                      <a:fillRect/>
                    </a:stretch>
                  </pic:blipFill>
                  <pic:spPr>
                    <a:xfrm>
                      <a:off x="0" y="0"/>
                      <a:ext cx="5577840" cy="2591093"/>
                    </a:xfrm>
                    <a:prstGeom prst="rect"/>
                  </pic:spPr>
                </pic:pic>
              </a:graphicData>
            </a:graphic>
          </wp:inline>
        </w:drawing>
      </w:r>
    </w:p>
    <w:p xmlns:wp14="http://schemas.microsoft.com/office/word/2010/wordml" w14:paraId="2CB8E731" wp14:textId="77777777">
      <w:pPr>
        <w:pStyle w:val="175"/>
        <w:keepNext/>
        <w:spacing w:before="80" w:after="100" w:line="269" w:lineRule="auto"/>
      </w:pPr>
      <w:bookmarkStart w:name="_Toc243125668" w:id="43"/>
      <w:r>
        <w:t xml:space="preserve">Hình 4.4 Ca tự thiết kế 2 </w:t>
      </w:r>
      <w:sdt>
        <w:sdtPr>
          <w:alias w:val="MÃ CA HOẶC ĐỐI TƯỢNG"/>
          <w:tag w:val="SV_0282"/>
          <w:id w:val="700282"/>
          <w:text w:multiLine="1"/>
        </w:sdtPr>
        <w:sdtContent>
          <w:r>
            <w:t>TK02</w:t>
          </w:r>
        </w:sdtContent>
      </w:sdt>
      <w:bookmarkEnd w:id="43"/>
    </w:p>
    <w:p xmlns:wp14="http://schemas.microsoft.com/office/word/2010/wordml" w14:paraId="4C8A14C6" wp14:textId="77777777">
      <w:pPr>
        <w:pStyle w:val="169"/>
        <w:spacing w:before="0" w:after="100" w:line="269" w:lineRule="auto"/>
        <w:ind w:firstLine="0"/>
        <w:jc w:val="left"/>
      </w:pPr>
      <w:sdt>
        <w:sdtPr>
          <w:alias w:val="Mã ca/đối tượng; input; expected; actual; lệnh chạy; đường dẫn ảnh; SHA C. Viết ít nhất hai câu nhận"/>
          <w:tag w:val="SV_0283"/>
          <w:id w:val="700283"/>
          <w:text w:multiLine="1"/>
        </w:sdtPr>
        <w:sdtContent>
          <w:r>
            <w:rPr>
              <w:sz w:val="24"/>
            </w:rPr>
            <w:t>Ảnh: docs/anh_ket_qua/A04.png. Với n=8, số nghiệm theo số hạng đầu 8,7,6,5,4,3,2,1 lần lượt là 1,1,2,3,5,5,4,1; tổng bằng 22. Ngoài số lượng, cần kiểm nghiệm đầu [8], nghiệm cuối gồm tám số 1 và thứ tự giữa các nhóm.</w:t>
          </w:r>
        </w:sdtContent>
      </w:sdt>
    </w:p>
    <w:p xmlns:wp14="http://schemas.microsoft.com/office/word/2010/wordml" w14:paraId="684BBED4" wp14:textId="77777777">
      <w:pPr>
        <w:pStyle w:val="3"/>
        <w:pageBreakBefore/>
        <w:spacing w:before="0" w:after="100" w:line="269" w:lineRule="auto"/>
        <w:ind w:firstLine="0"/>
        <w:jc w:val="center"/>
      </w:pPr>
      <w:bookmarkStart w:name="_Toc243125635" w:id="44"/>
      <w:r>
        <w:t>4.5. Ba ca biên phù hợp với đề tài</w:t>
      </w:r>
      <w:bookmarkEnd w:id="44"/>
    </w:p>
    <w:p xmlns:wp14="http://schemas.microsoft.com/office/word/2010/wordml" w14:paraId="3CE4AF1F" wp14:textId="77777777">
      <w:pPr>
        <w:pStyle w:val="4"/>
      </w:pPr>
      <w:r>
        <w:t>4.5.1. Ca BIEN01</w:t>
      </w:r>
    </w:p>
    <w:p xmlns:wp14="http://schemas.microsoft.com/office/word/2010/wordml" w14:paraId="2C1F0584" wp14:textId="77777777">
      <w:pPr>
        <w:pStyle w:val="169"/>
      </w:pPr>
      <w:r>
        <w:t>Chọn biên hợp lệ phù hợp với miền phiếu, nêu điều kiện tối thiểu hoặc nhánh đặc biệt được kiểm. Chèn A05, tính expected và giải thích actual.</w:t>
      </w:r>
    </w:p>
    <w:p xmlns:wp14="http://schemas.microsoft.com/office/word/2010/wordml" w14:paraId="3D2356D8" wp14:textId="77777777">
      <w:pPr>
        <w:pStyle w:val="169"/>
        <w:spacing w:before="0" w:after="100" w:line="269" w:lineRule="auto"/>
        <w:ind w:firstLine="0"/>
        <w:jc w:val="left"/>
      </w:pPr>
      <w:sdt>
        <w:sdtPr>
          <w:alias w:val="VIẾT NỘI DUNG CỦA SINH VIÊN TẠI ĐÂY"/>
          <w:tag w:val="SV_0284"/>
          <w:id w:val="700284"/>
          <w:text w:multiLine="1"/>
        </w:sdtPr>
        <w:sdtContent>
          <w:r>
            <w:rPr>
              <w:sz w:val="24"/>
            </w:rPr>
            <w:t>BIEN01. Input: n=20. Expected: 627 nghiệm; đối chiếu DP độc lập; đúng tổng, thứ tự và không trùng.</w:t>
            <w:br/>
            <w:t>Lệnh: python demo.py --n 20 --summary.</w:t>
            <w:br/>
            <w:t>Actual: 627 nghiệm; đối chứng DP và kiểm hợp lệ đạt.</w:t>
            <w:br/>
            <w:t>Kết quả được kiểm lại tại C trong A10a/A10b.</w:t>
          </w:r>
          <w:r>
            <w:rPr>
              <w:sz w:val="24"/>
            </w:rPr>
          </w:r>
          <w:r>
            <w:rPr>
              <w:sz w:val="24"/>
            </w:rPr>
            <w:t/>
          </w:r>
          <w:r>
            <w:rPr>
              <w:sz w:val="24"/>
            </w:rPr>
          </w:r>
          <w:r>
            <w:rPr>
              <w:sz w:val="24"/>
            </w:rPr>
            <w:t/>
          </w:r>
          <w:r>
            <w:rPr>
              <w:sz w:val="24"/>
            </w:rPr>
          </w:r>
          <w:r>
            <w:rPr>
              <w:sz w:val="24"/>
            </w:rPr>
            <w:t/>
          </w:r>
          <w:r>
            <w:rPr>
              <w:sz w:val="24"/>
            </w:rPr>
          </w:r>
          <w:r>
            <w:rPr>
              <w:sz w:val="24"/>
            </w:rPr>
          </w:r>
          <w:r>
            <w:rPr>
              <w:sz w:val="24"/>
            </w:rPr>
          </w:r>
          <w:r>
            <w:rPr>
              <w:sz w:val="24"/>
            </w:rPr>
          </w:r>
          <w:r>
            <w:rPr>
              <w:sz w:val="24"/>
            </w:rPr>
          </w:r>
          <w:r>
            <w:rPr>
              <w:sz w:val="24"/>
            </w:rPr>
          </w:r>
        </w:sdtContent>
      </w:sdt>
    </w:p>
    <w:p xmlns:wp14="http://schemas.microsoft.com/office/word/2010/wordml" w14:paraId="0FC777A9" wp14:textId="77777777">
      <w:pPr>
        <w:pStyle w:val="169"/>
      </w:pPr>
      <w:r>
        <w:t>Miền chính hẹp: có thể chọn biên của hàm con/validator thật và nêu lý do; không truyền input ngoài điều kiện cho lõi.</w:t>
      </w:r>
    </w:p>
    <w:p xmlns:wp14="http://schemas.microsoft.com/office/word/2010/wordml" w14:paraId="7246440A" wp14:textId="77777777">
      <w:pPr>
        <w:pStyle w:val="169"/>
        <w:spacing w:before="0" w:after="100" w:line="269" w:lineRule="auto"/>
        <w:ind w:firstLine="0"/>
        <w:jc w:val="left"/>
      </w:pPr>
      <w:sdt>
        <w:sdtPr>
          <w:alias w:val="VIẾT NỘI DUNG CỦA SINH VIÊN TẠI ĐÂY"/>
          <w:tag w:val="SV_0285"/>
          <w:id w:val="700285"/>
          <w:text w:multiLine="1"/>
        </w:sdtPr>
        <w:sdtContent>
          <w:r>
            <w:rPr>
              <w:sz w:val="24"/>
            </w:rPr>
            <w:t>Miền n≤20 theo phiếu; không tăng n vượt miền để thử tải.</w:t>
          </w:r>
        </w:sdtContent>
      </w:sdt>
    </w:p>
    <w:p>
      <w:pPr>
        <w:keepNext/>
        <w:jc w:val="center"/>
      </w:pPr>
      <w:r>
        <w:drawing>
          <wp:inline>
            <wp:extent cx="5577840" cy="2642446"/>
            <wp:docPr id="6" name="Picture 6"/>
            <wp:cNvGraphicFramePr>
              <a:graphicFrameLocks noChangeAspect="1"/>
            </wp:cNvGraphicFramePr>
            <a:graphic>
              <a:graphicData uri="http://schemas.openxmlformats.org/drawingml/2006/picture">
                <pic:pic>
                  <pic:nvPicPr>
                    <pic:cNvPr id="0" name="image.png"/>
                    <pic:cNvPicPr/>
                  </pic:nvPicPr>
                  <pic:blipFill>
                    <a:blip r:embed="rId988929283"/>
                    <a:stretch>
                      <a:fillRect/>
                    </a:stretch>
                  </pic:blipFill>
                  <pic:spPr>
                    <a:xfrm>
                      <a:off x="0" y="0"/>
                      <a:ext cx="5577840" cy="2642446"/>
                    </a:xfrm>
                    <a:prstGeom prst="rect"/>
                  </pic:spPr>
                </pic:pic>
              </a:graphicData>
            </a:graphic>
          </wp:inline>
        </w:drawing>
      </w:r>
    </w:p>
    <w:p xmlns:wp14="http://schemas.microsoft.com/office/word/2010/wordml" w14:paraId="1377B2B6" wp14:textId="77777777">
      <w:pPr>
        <w:pStyle w:val="175"/>
        <w:keepNext/>
        <w:spacing w:before="80" w:after="100" w:line="269" w:lineRule="auto"/>
      </w:pPr>
      <w:bookmarkStart w:name="_Toc243125669" w:id="45"/>
      <w:r>
        <w:t xml:space="preserve">Hình 4.5 Biên 1 </w:t>
      </w:r>
      <w:sdt>
        <w:sdtPr>
          <w:alias w:val="MÃ CA HOẶC ĐỐI TƯỢNG"/>
          <w:tag w:val="SV_0287"/>
          <w:id w:val="700287"/>
          <w:text w:multiLine="1"/>
        </w:sdtPr>
        <w:sdtContent>
          <w:r>
            <w:t>BIEN01</w:t>
          </w:r>
        </w:sdtContent>
      </w:sdt>
      <w:bookmarkEnd w:id="45"/>
    </w:p>
    <w:p xmlns:wp14="http://schemas.microsoft.com/office/word/2010/wordml" w14:paraId="720F9E7F" wp14:textId="77777777">
      <w:pPr>
        <w:pStyle w:val="169"/>
        <w:spacing w:before="0" w:after="100" w:line="269" w:lineRule="auto"/>
        <w:ind w:firstLine="0"/>
        <w:jc w:val="left"/>
      </w:pPr>
      <w:sdt>
        <w:sdtPr>
          <w:alias w:val="Mã ca/đối tượng; input; expected; actual; lệnh chạy; đường dẫn ảnh; SHA C. Viết ít nhất hai câu nhận"/>
          <w:tag w:val="SV_0288"/>
          <w:id w:val="700288"/>
          <w:text w:multiLine="1"/>
        </w:sdtPr>
        <w:sdtContent>
          <w:r>
            <w:rPr>
              <w:sz w:val="24"/>
            </w:rPr>
            <w:t>Ảnh: docs/anh_ket_qua/A05.png. n=20 là biên trên của miền được giao, số nghiệm kỳ vọng là 627. Đối chứng đếm độc lập và kiểm tính hợp lệ của từng nghiệm giúp kiểm kết quả dài mà không dùng ảnh thu nhỏ toàn bộ 627 dòng.</w:t>
          </w:r>
        </w:sdtContent>
      </w:sdt>
    </w:p>
    <w:p xmlns:wp14="http://schemas.microsoft.com/office/word/2010/wordml" w14:paraId="5C4058AF" wp14:textId="77777777">
      <w:pPr>
        <w:pStyle w:val="4"/>
      </w:pPr>
      <w:r>
        <w:t>4.5.2. Ca BIEN02</w:t>
      </w:r>
    </w:p>
    <w:p xmlns:wp14="http://schemas.microsoft.com/office/word/2010/wordml" w14:paraId="2B9716CE" wp14:textId="77777777">
      <w:pPr>
        <w:pStyle w:val="169"/>
      </w:pPr>
      <w:r>
        <w:t>Chọn biên khác BIEN01; nếu dùng một ca bắt buộc trên phiếu thì nêu số thứ tự ca đó. Chèn A06 và giải thích kết quả.</w:t>
      </w:r>
    </w:p>
    <w:p xmlns:wp14="http://schemas.microsoft.com/office/word/2010/wordml" w14:paraId="5E529F85" wp14:textId="77777777">
      <w:pPr>
        <w:pStyle w:val="169"/>
        <w:spacing w:before="0" w:after="100" w:line="269" w:lineRule="auto"/>
        <w:ind w:firstLine="0"/>
        <w:jc w:val="left"/>
      </w:pPr>
      <w:sdt>
        <w:sdtPr>
          <w:alias w:val="VIẾT NỘI DUNG CỦA SINH VIÊN TẠI ĐÂY"/>
          <w:tag w:val="SV_0289"/>
          <w:id w:val="700289"/>
          <w:text w:multiLine="1"/>
        </w:sdtPr>
        <w:sdtContent>
          <w:r>
            <w:rPr>
              <w:sz w:val="24"/>
            </w:rPr>
            <w:t>BIEN02. Input: n=6; k=1. Expected: [[6]].</w:t>
            <w:br/>
            <w:t>Lệnh: python demo.py --n 6 --k 1.</w:t>
            <w:br/>
            <w:t>Actual: 1 nghiệm: [6].</w:t>
            <w:br/>
            <w:t>Kết quả được kiểm lại tại C trong A10a/A10b.</w:t>
          </w:r>
          <w:r>
            <w:rPr>
              <w:sz w:val="24"/>
            </w:rPr>
          </w:r>
          <w:r>
            <w:rPr>
              <w:sz w:val="24"/>
            </w:rPr>
            <w:t/>
          </w:r>
          <w:r>
            <w:rPr>
              <w:sz w:val="24"/>
            </w:rPr>
          </w:r>
          <w:r>
            <w:rPr>
              <w:sz w:val="24"/>
            </w:rPr>
            <w:t/>
          </w:r>
          <w:r>
            <w:rPr>
              <w:sz w:val="24"/>
            </w:rPr>
          </w:r>
          <w:r>
            <w:rPr>
              <w:sz w:val="24"/>
            </w:rPr>
            <w:t/>
          </w:r>
          <w:r>
            <w:rPr>
              <w:sz w:val="24"/>
            </w:rPr>
          </w:r>
          <w:r>
            <w:rPr>
              <w:sz w:val="24"/>
            </w:rPr>
          </w:r>
          <w:r>
            <w:rPr>
              <w:sz w:val="24"/>
            </w:rPr>
          </w:r>
          <w:r>
            <w:rPr>
              <w:sz w:val="24"/>
            </w:rPr>
          </w:r>
          <w:r>
            <w:rPr>
              <w:sz w:val="24"/>
            </w:rPr>
          </w:r>
          <w:r>
            <w:rPr>
              <w:sz w:val="24"/>
            </w:rPr>
          </w:r>
        </w:sdtContent>
      </w:sdt>
    </w:p>
    <w:p>
      <w:pPr>
        <w:keepNext/>
        <w:jc w:val="center"/>
      </w:pPr>
      <w:r>
        <w:drawing>
          <wp:inline>
            <wp:extent cx="5577840" cy="2645473"/>
            <wp:docPr id="7" name="Picture 7"/>
            <wp:cNvGraphicFramePr>
              <a:graphicFrameLocks noChangeAspect="1"/>
            </wp:cNvGraphicFramePr>
            <a:graphic>
              <a:graphicData uri="http://schemas.openxmlformats.org/drawingml/2006/picture">
                <pic:pic>
                  <pic:nvPicPr>
                    <pic:cNvPr id="0" name="image.png"/>
                    <pic:cNvPicPr/>
                  </pic:nvPicPr>
                  <pic:blipFill>
                    <a:blip r:embed="rId1175689606"/>
                    <a:stretch>
                      <a:fillRect/>
                    </a:stretch>
                  </pic:blipFill>
                  <pic:spPr>
                    <a:xfrm>
                      <a:off x="0" y="0"/>
                      <a:ext cx="5577840" cy="2645473"/>
                    </a:xfrm>
                    <a:prstGeom prst="rect"/>
                  </pic:spPr>
                </pic:pic>
              </a:graphicData>
            </a:graphic>
          </wp:inline>
        </w:drawing>
      </w:r>
    </w:p>
    <w:p xmlns:wp14="http://schemas.microsoft.com/office/word/2010/wordml" w14:paraId="7DFC2652" wp14:textId="77777777">
      <w:pPr>
        <w:pStyle w:val="175"/>
        <w:keepNext/>
        <w:spacing w:before="80" w:after="100" w:line="269" w:lineRule="auto"/>
      </w:pPr>
      <w:bookmarkStart w:name="_Toc243125670" w:id="46"/>
      <w:r>
        <w:t xml:space="preserve">Hình 4.6 Biên 2 </w:t>
      </w:r>
      <w:sdt>
        <w:sdtPr>
          <w:alias w:val="MÃ CA HOẶC ĐỐI TƯỢNG"/>
          <w:tag w:val="SV_0291"/>
          <w:id w:val="700291"/>
          <w:text w:multiLine="1"/>
        </w:sdtPr>
        <w:sdtContent>
          <w:r>
            <w:t>BIEN02</w:t>
          </w:r>
        </w:sdtContent>
      </w:sdt>
      <w:bookmarkEnd w:id="46"/>
    </w:p>
    <w:p xmlns:wp14="http://schemas.microsoft.com/office/word/2010/wordml" w14:paraId="4D5717EA" wp14:textId="77777777">
      <w:pPr>
        <w:pStyle w:val="169"/>
        <w:spacing w:before="0" w:after="100" w:line="269" w:lineRule="auto"/>
        <w:ind w:firstLine="0"/>
        <w:jc w:val="left"/>
      </w:pPr>
      <w:sdt>
        <w:sdtPr>
          <w:alias w:val="Mã ca/đối tượng; input; expected; actual; lệnh chạy; đường dẫn ảnh; SHA C. Viết ít nhất hai câu nhận"/>
          <w:tag w:val="SV_0292"/>
          <w:id w:val="700292"/>
          <w:text w:multiLine="1"/>
        </w:sdtPr>
        <w:sdtContent>
          <w:r>
            <w:rPr>
              <w:sz w:val="24"/>
            </w:rPr>
            <w:t>Ảnh: docs/anh_ket_qua/A06.png. Với n=6 và k=1, chỉ [6] có đúng một số hạng và tổng bằng 6. Đây là biên của chức năng lọc độ dài, được kiểm riêng với chức năng phân tích không giới hạn số hạng.</w:t>
          </w:r>
        </w:sdtContent>
      </w:sdt>
    </w:p>
    <w:p xmlns:wp14="http://schemas.microsoft.com/office/word/2010/wordml" w14:paraId="213D5D3A" wp14:textId="77777777">
      <w:pPr>
        <w:pStyle w:val="4"/>
      </w:pPr>
      <w:r>
        <w:t>4.5.3. Ca BIEN03</w:t>
      </w:r>
    </w:p>
    <w:p xmlns:wp14="http://schemas.microsoft.com/office/word/2010/wordml" w14:paraId="4A2E3F27" wp14:textId="77777777">
      <w:pPr>
        <w:pStyle w:val="169"/>
      </w:pPr>
      <w:r>
        <w:t>Nêu biên hợp lệ thứ ba và ý nghĩa đối với thuật toán; nếu thay một dạng biên không áp dụng, giải thích tình huống tương đương đã chọn. Chèn A07 và viết nhận xét.</w:t>
      </w:r>
    </w:p>
    <w:p xmlns:wp14="http://schemas.microsoft.com/office/word/2010/wordml" w14:paraId="6B39A723" wp14:textId="77777777">
      <w:pPr>
        <w:pStyle w:val="169"/>
        <w:spacing w:before="0" w:after="100" w:line="269" w:lineRule="auto"/>
        <w:ind w:firstLine="0"/>
        <w:jc w:val="left"/>
      </w:pPr>
      <w:sdt>
        <w:sdtPr>
          <w:alias w:val="VIẾT NỘI DUNG CỦA SINH VIÊN TẠI ĐÂY"/>
          <w:tag w:val="SV_0293"/>
          <w:id w:val="700293"/>
          <w:text w:multiLine="1"/>
        </w:sdtPr>
        <w:sdtContent>
          <w:r>
            <w:rPr>
              <w:sz w:val="24"/>
            </w:rPr>
            <w:t>BIEN03. Input: n=6; k=6. Expected: [[1, 1, 1, 1, 1, 1]].</w:t>
            <w:br/>
            <w:t>Lệnh: python demo.py --n 6 --k 6.</w:t>
            <w:br/>
            <w:t>Actual: 1 nghiệm: [1,1,1,1,1,1].</w:t>
            <w:br/>
            <w:t>Kết quả được kiểm lại tại C trong A10a/A10b.</w:t>
          </w:r>
          <w:r>
            <w:rPr>
              <w:sz w:val="24"/>
            </w:rPr>
          </w:r>
          <w:r>
            <w:rPr>
              <w:sz w:val="24"/>
            </w:rPr>
            <w:t/>
          </w:r>
          <w:r>
            <w:rPr>
              <w:sz w:val="24"/>
            </w:rPr>
          </w:r>
          <w:r>
            <w:rPr>
              <w:sz w:val="24"/>
            </w:rPr>
            <w:t/>
          </w:r>
          <w:r>
            <w:rPr>
              <w:sz w:val="24"/>
            </w:rPr>
          </w:r>
          <w:r>
            <w:rPr>
              <w:sz w:val="24"/>
            </w:rPr>
            <w:t/>
          </w:r>
          <w:r>
            <w:rPr>
              <w:sz w:val="24"/>
            </w:rPr>
          </w:r>
          <w:r>
            <w:rPr>
              <w:sz w:val="24"/>
            </w:rPr>
          </w:r>
          <w:r>
            <w:rPr>
              <w:sz w:val="24"/>
            </w:rPr>
          </w:r>
          <w:r>
            <w:rPr>
              <w:sz w:val="24"/>
            </w:rPr>
          </w:r>
          <w:r>
            <w:rPr>
              <w:sz w:val="24"/>
            </w:rPr>
          </w:r>
          <w:r>
            <w:rPr>
              <w:sz w:val="24"/>
            </w:rPr>
          </w:r>
        </w:sdtContent>
      </w:sdt>
    </w:p>
    <w:p xmlns:wp14="http://schemas.microsoft.com/office/word/2010/wordml" w14:paraId="1DCDE01B" wp14:textId="77777777">
      <w:pPr>
        <w:pStyle w:val="169"/>
      </w:pPr>
      <w:r>
        <w:t>Nếu dùng ca hàm con/validator/bất biến thay biên chương trình chính, ghi rõ đối tượng, lý do và expected độc lập.</w:t>
      </w:r>
    </w:p>
    <w:p xmlns:wp14="http://schemas.microsoft.com/office/word/2010/wordml" w14:paraId="7E1B1EFB" wp14:textId="77777777">
      <w:pPr>
        <w:pStyle w:val="169"/>
        <w:spacing w:before="0" w:after="100" w:line="269" w:lineRule="auto"/>
        <w:ind w:firstLine="0"/>
        <w:jc w:val="left"/>
      </w:pPr>
      <w:sdt>
        <w:sdtPr>
          <w:alias w:val="VIẾT NỘI DUNG CỦA SINH VIÊN TẠI ĐÂY"/>
          <w:tag w:val="SV_0294"/>
          <w:id w:val="700294"/>
          <w:text w:multiLine="1"/>
        </w:sdtPr>
        <w:sdtContent>
          <w:r>
            <w:rPr>
              <w:sz w:val="24"/>
            </w:rPr>
            <w:t>Biên k=n kiểm chức năng mở rộng có trong bản cài; miền input chính vẫn là 1≤n≤20.</w:t>
          </w:r>
        </w:sdtContent>
      </w:sdt>
    </w:p>
    <w:p>
      <w:pPr>
        <w:keepNext/>
        <w:jc w:val="center"/>
      </w:pPr>
      <w:r>
        <w:drawing>
          <wp:inline>
            <wp:extent cx="5577840" cy="2606774"/>
            <wp:docPr id="8" name="Picture 8"/>
            <wp:cNvGraphicFramePr>
              <a:graphicFrameLocks noChangeAspect="1"/>
            </wp:cNvGraphicFramePr>
            <a:graphic>
              <a:graphicData uri="http://schemas.openxmlformats.org/drawingml/2006/picture">
                <pic:pic>
                  <pic:nvPicPr>
                    <pic:cNvPr id="0" name="image.png"/>
                    <pic:cNvPicPr/>
                  </pic:nvPicPr>
                  <pic:blipFill>
                    <a:blip r:embed="rId719118685"/>
                    <a:stretch>
                      <a:fillRect/>
                    </a:stretch>
                  </pic:blipFill>
                  <pic:spPr>
                    <a:xfrm>
                      <a:off x="0" y="0"/>
                      <a:ext cx="5577840" cy="2606774"/>
                    </a:xfrm>
                    <a:prstGeom prst="rect"/>
                  </pic:spPr>
                </pic:pic>
              </a:graphicData>
            </a:graphic>
          </wp:inline>
        </w:drawing>
      </w:r>
    </w:p>
    <w:p xmlns:wp14="http://schemas.microsoft.com/office/word/2010/wordml" w14:paraId="25255F08" wp14:textId="77777777">
      <w:pPr>
        <w:pStyle w:val="175"/>
        <w:keepNext/>
        <w:spacing w:before="80" w:after="100" w:line="269" w:lineRule="auto"/>
      </w:pPr>
      <w:bookmarkStart w:name="_Toc243125671" w:id="47"/>
      <w:r>
        <w:t xml:space="preserve">Hình 4.7 Biên 3 </w:t>
      </w:r>
      <w:sdt>
        <w:sdtPr>
          <w:alias w:val="MÃ CA HOẶC ĐỐI TƯỢNG"/>
          <w:tag w:val="SV_0296"/>
          <w:id w:val="700296"/>
          <w:text w:multiLine="1"/>
        </w:sdtPr>
        <w:sdtContent>
          <w:r>
            <w:t>BIEN03</w:t>
          </w:r>
        </w:sdtContent>
      </w:sdt>
      <w:bookmarkEnd w:id="47"/>
    </w:p>
    <w:p xmlns:wp14="http://schemas.microsoft.com/office/word/2010/wordml" w14:paraId="25BB8E79" wp14:textId="77777777">
      <w:pPr>
        <w:pStyle w:val="169"/>
        <w:spacing w:before="0" w:after="100" w:line="269" w:lineRule="auto"/>
        <w:ind w:firstLine="0"/>
        <w:jc w:val="left"/>
      </w:pPr>
      <w:sdt>
        <w:sdtPr>
          <w:alias w:val="Mã ca/đối tượng; input; expected; actual; lệnh chạy; đường dẫn ảnh; SHA C. Viết ít nhất hai câu nhận"/>
          <w:tag w:val="SV_0297"/>
          <w:id w:val="700297"/>
          <w:text w:multiLine="1"/>
        </w:sdtPr>
        <w:sdtContent>
          <w:r>
            <w:rPr>
              <w:sz w:val="24"/>
            </w:rPr>
            <w:t>Ảnh: docs/anh_ket_qua/A07.png. Với n=6 và k=6, mọi số hạng phải bằng 1 vì đều dương và tổng bằng 6. Ca này kiểm độ dài tối đa và điều kiện ghi nghiệm được xét trước điều kiện dừng nhánh.</w:t>
          </w:r>
        </w:sdtContent>
      </w:sdt>
    </w:p>
    <w:p xmlns:wp14="http://schemas.microsoft.com/office/word/2010/wordml" w14:paraId="27558642" wp14:textId="77777777">
      <w:pPr>
        <w:pStyle w:val="3"/>
      </w:pPr>
      <w:bookmarkStart w:name="_Toc243125636" w:id="48"/>
      <w:r>
        <w:t>4.6. Kiểm tra input không hợp lệ — LOI01</w:t>
      </w:r>
      <w:bookmarkEnd w:id="48"/>
    </w:p>
    <w:p xmlns:wp14="http://schemas.microsoft.com/office/word/2010/wordml" w14:paraId="170C64B3" wp14:textId="77777777">
      <w:pPr>
        <w:pStyle w:val="169"/>
      </w:pPr>
      <w:r>
        <w:t>Chỉ rõ điều kiện thật trên phiếu bị vi phạm. Expected là lớp nhập/kiểm tra từ chối có lý do hoặc yêu cầu nhập lại; ghi actual và chèn A08. Không nhầm một input hợp lệ không có nghiệm với dữ liệu sai.</w:t>
      </w:r>
    </w:p>
    <w:p xmlns:wp14="http://schemas.microsoft.com/office/word/2010/wordml" w14:paraId="517FEEE2" wp14:textId="77777777">
      <w:pPr>
        <w:pStyle w:val="169"/>
        <w:spacing w:before="0" w:after="100" w:line="269" w:lineRule="auto"/>
        <w:ind w:firstLine="0"/>
        <w:jc w:val="left"/>
      </w:pPr>
      <w:sdt>
        <w:sdtPr>
          <w:alias w:val="VIẾT NỘI DUNG CỦA SINH VIÊN TẠI ĐÂY"/>
          <w:tag w:val="SV_0298"/>
          <w:id w:val="700298"/>
          <w:text w:multiLine="1"/>
        </w:sdtPr>
        <w:sdtContent>
          <w:r>
            <w:rPr>
              <w:sz w:val="24"/>
            </w:rPr>
            <w:t>LOI01. Input: n=0. Expected: Từ chối bằng ValueError.</w:t>
            <w:br/>
            <w:t>Lệnh: python demo.py --n 0.</w:t>
            <w:br/>
            <w:t>Actual: Từ chối n=0: n phải là số nguyên từ 1 đến 20.</w:t>
            <w:br/>
            <w:t>Kết quả được kiểm lại tại C trong A10a/A10b.</w:t>
          </w:r>
          <w:r>
            <w:rPr>
              <w:sz w:val="24"/>
            </w:rPr>
          </w:r>
          <w:r>
            <w:rPr>
              <w:sz w:val="24"/>
            </w:rPr>
            <w:t/>
          </w:r>
          <w:r>
            <w:rPr>
              <w:sz w:val="24"/>
            </w:rPr>
          </w:r>
          <w:r>
            <w:rPr>
              <w:sz w:val="24"/>
            </w:rPr>
            <w:t/>
          </w:r>
          <w:r>
            <w:rPr>
              <w:sz w:val="24"/>
            </w:rPr>
          </w:r>
          <w:r>
            <w:rPr>
              <w:sz w:val="24"/>
            </w:rPr>
            <w:t/>
          </w:r>
          <w:r>
            <w:rPr>
              <w:sz w:val="24"/>
            </w:rPr>
          </w:r>
          <w:r>
            <w:rPr>
              <w:sz w:val="24"/>
            </w:rPr>
          </w:r>
          <w:r>
            <w:rPr>
              <w:sz w:val="24"/>
            </w:rPr>
          </w:r>
          <w:r>
            <w:rPr>
              <w:sz w:val="24"/>
            </w:rPr>
          </w:r>
          <w:r>
            <w:rPr>
              <w:sz w:val="24"/>
            </w:rPr>
          </w:r>
          <w:r>
            <w:rPr>
              <w:sz w:val="24"/>
            </w:rPr>
          </w:r>
        </w:sdtContent>
      </w:sdt>
    </w:p>
    <w:p>
      <w:pPr>
        <w:keepNext/>
        <w:jc w:val="center"/>
      </w:pPr>
      <w:r>
        <w:drawing>
          <wp:inline>
            <wp:extent cx="5577840" cy="2616208"/>
            <wp:docPr id="9" name="Picture 9"/>
            <wp:cNvGraphicFramePr>
              <a:graphicFrameLocks noChangeAspect="1"/>
            </wp:cNvGraphicFramePr>
            <a:graphic>
              <a:graphicData uri="http://schemas.openxmlformats.org/drawingml/2006/picture">
                <pic:pic>
                  <pic:nvPicPr>
                    <pic:cNvPr id="0" name="image.png"/>
                    <pic:cNvPicPr/>
                  </pic:nvPicPr>
                  <pic:blipFill>
                    <a:blip r:embed="rId1771940080"/>
                    <a:stretch>
                      <a:fillRect/>
                    </a:stretch>
                  </pic:blipFill>
                  <pic:spPr>
                    <a:xfrm>
                      <a:off x="0" y="0"/>
                      <a:ext cx="5577840" cy="2616208"/>
                    </a:xfrm>
                    <a:prstGeom prst="rect"/>
                  </pic:spPr>
                </pic:pic>
              </a:graphicData>
            </a:graphic>
          </wp:inline>
        </w:drawing>
      </w:r>
    </w:p>
    <w:p xmlns:wp14="http://schemas.microsoft.com/office/word/2010/wordml" w14:paraId="75C97F45" wp14:textId="77777777">
      <w:pPr>
        <w:pStyle w:val="175"/>
        <w:keepNext/>
        <w:spacing w:before="80" w:after="100" w:line="269" w:lineRule="auto"/>
      </w:pPr>
      <w:bookmarkStart w:name="_Toc243125672" w:id="49"/>
      <w:r>
        <w:t xml:space="preserve">Hình 4.8 Input không hợp lệ </w:t>
      </w:r>
      <w:sdt>
        <w:sdtPr>
          <w:alias w:val="MÃ CA HOẶC ĐỐI TƯỢNG"/>
          <w:tag w:val="SV_0300"/>
          <w:id w:val="700300"/>
          <w:text w:multiLine="1"/>
        </w:sdtPr>
        <w:sdtContent>
          <w:r>
            <w:t>LOI01</w:t>
          </w:r>
        </w:sdtContent>
      </w:sdt>
      <w:bookmarkEnd w:id="49"/>
    </w:p>
    <w:p xmlns:wp14="http://schemas.microsoft.com/office/word/2010/wordml" w14:paraId="4E246D61" wp14:textId="77777777">
      <w:pPr>
        <w:pStyle w:val="169"/>
        <w:spacing w:before="0" w:after="100" w:line="269" w:lineRule="auto"/>
        <w:ind w:firstLine="0"/>
        <w:jc w:val="left"/>
      </w:pPr>
      <w:sdt>
        <w:sdtPr>
          <w:alias w:val="Mã ca/đối tượng; input; expected; actual; lệnh chạy; đường dẫn ảnh; SHA C. Viết ít nhất hai câu nhận"/>
          <w:tag w:val="SV_0301"/>
          <w:id w:val="700301"/>
          <w:text w:multiLine="1"/>
        </w:sdtPr>
        <w:sdtContent>
          <w:r>
            <w:rPr>
              <w:sz w:val="24"/>
            </w:rPr>
            <w:t>Ảnh: docs/anh_ket_qua/A08.png. n=0 vi phạm miền 1≤n≤20 nên chương trình báo INPUT KHONG HOP LE. Đây là từ chối đầu vào đúng yêu cầu; log LOI01 cũng bắt đúng ValueError, không coi dữ liệu sai là một danh sách nghiệm rỗng.</w:t>
          </w:r>
        </w:sdtContent>
      </w:sdt>
    </w:p>
    <w:p xmlns:wp14="http://schemas.microsoft.com/office/word/2010/wordml" w14:paraId="6685110E" wp14:textId="77777777">
      <w:pPr>
        <w:pStyle w:val="3"/>
      </w:pPr>
      <w:bookmarkStart w:name="_Toc243125637" w:id="50"/>
      <w:r>
        <w:t>4.7. Kết quả toàn bộ kiểm thử</w:t>
      </w:r>
      <w:bookmarkEnd w:id="50"/>
    </w:p>
    <w:p xmlns:wp14="http://schemas.microsoft.com/office/word/2010/wordml" w14:paraId="19EC38BB" wp14:textId="77777777">
      <w:pPr>
        <w:pStyle w:val="169"/>
      </w:pPr>
      <w:r>
        <w:t>Chạy lại một lần toàn bộ &gt;=12 ca kiểm thử độc lập; ghi số ca PASS, FAIL và số assert riêng nếu có. Chèn A09; liên hệ với Bảng 4.3, chỉ rõ lỗi còn lại thay vì tự kết luận đạt toàn bộ.</w:t>
      </w:r>
    </w:p>
    <w:p xmlns:wp14="http://schemas.microsoft.com/office/word/2010/wordml" w14:paraId="16490DF7" wp14:textId="77777777">
      <w:pPr>
        <w:pStyle w:val="169"/>
        <w:spacing w:before="0" w:after="100" w:line="269" w:lineRule="auto"/>
        <w:ind w:firstLine="0"/>
        <w:jc w:val="left"/>
      </w:pPr>
      <w:sdt>
        <w:sdtPr>
          <w:alias w:val="VIẾT NỘI DUNG CỦA SINH VIÊN TẠI ĐÂY"/>
          <w:tag w:val="SV_0302"/>
          <w:id w:val="700302"/>
          <w:text w:multiLine="1"/>
        </w:sdtPr>
        <w:sdtContent>
          <w:r>
            <w:rPr>
              <w:sz w:val="24"/>
            </w:rPr>
            <w:t>Lệnh: python test/run_tests.py --out docs/ket_qua_kiem_tra/kiem_thu_may_ca_nhan.json</w:t>
          </w:r>
          <w:r>
            <w:rPr>
              <w:sz w:val="24"/>
            </w:rPr>
            <w:br/>
          </w:r>
          <w:r>
            <w:rPr>
              <w:sz w:val="24"/>
            </w:rPr>
            <w:t>Số ca độc lập: 22. PASS: 22; FAIL: 0. Số phép kiểm: 82.</w:t>
          </w:r>
          <w:r>
            <w:rPr>
              <w:sz w:val="24"/>
            </w:rPr>
            <w:br/>
          </w:r>
          <w:r>
            <w:rPr>
              <w:sz w:val="24"/>
            </w:rPr>
            <w:t>Log máy cá nhân dùng Python 3.11.15; mã SHA-256 của tệp thuật toán trong log khớp mã nguồn đính kèm.</w:t>
          </w:r>
          <w:r>
            <w:rPr>
              <w:sz w:val="24"/>
            </w:rPr>
          </w:r>
          <w:r>
            <w:rPr>
              <w:sz w:val="24"/>
            </w:rPr>
          </w:r>
          <w:r>
            <w:rPr>
              <w:sz w:val="24"/>
            </w:rPr>
          </w:r>
          <w:r>
            <w:rPr>
              <w:sz w:val="24"/>
            </w:rPr>
          </w:r>
          <w:r>
            <w:rPr>
              <w:sz w:val="24"/>
            </w:rPr>
          </w:r>
          <w:r>
            <w:rPr>
              <w:sz w:val="24"/>
            </w:rPr>
          </w:r>
        </w:sdtContent>
      </w:sdt>
    </w:p>
    <w:p>
      <w:pPr>
        <w:keepNext/>
        <w:jc w:val="center"/>
      </w:pPr>
      <w:r>
        <w:drawing>
          <wp:inline>
            <wp:extent cx="5577840" cy="2625041"/>
            <wp:docPr id="10" name="Picture 10"/>
            <wp:cNvGraphicFramePr>
              <a:graphicFrameLocks noChangeAspect="1"/>
            </wp:cNvGraphicFramePr>
            <a:graphic>
              <a:graphicData uri="http://schemas.openxmlformats.org/drawingml/2006/picture">
                <pic:pic>
                  <pic:nvPicPr>
                    <pic:cNvPr id="0" name="image.png"/>
                    <pic:cNvPicPr/>
                  </pic:nvPicPr>
                  <pic:blipFill>
                    <a:blip r:embed="rId851413395"/>
                    <a:stretch>
                      <a:fillRect/>
                    </a:stretch>
                  </pic:blipFill>
                  <pic:spPr>
                    <a:xfrm>
                      <a:off x="0" y="0"/>
                      <a:ext cx="5577840" cy="2625041"/>
                    </a:xfrm>
                    <a:prstGeom prst="rect"/>
                  </pic:spPr>
                </pic:pic>
              </a:graphicData>
            </a:graphic>
          </wp:inline>
        </w:drawing>
      </w:r>
    </w:p>
    <w:p>
      <w:pPr>
        <w:keepNext/>
        <w:jc w:val="center"/>
      </w:pPr>
      <w:r>
        <w:drawing>
          <wp:inline>
            <wp:extent cx="5577840" cy="2610967"/>
            <wp:docPr id="11" name="Picture 11"/>
            <wp:cNvGraphicFramePr>
              <a:graphicFrameLocks noChangeAspect="1"/>
            </wp:cNvGraphicFramePr>
            <a:graphic>
              <a:graphicData uri="http://schemas.openxmlformats.org/drawingml/2006/picture">
                <pic:pic>
                  <pic:nvPicPr>
                    <pic:cNvPr id="0" name="image.png"/>
                    <pic:cNvPicPr/>
                  </pic:nvPicPr>
                  <pic:blipFill>
                    <a:blip r:embed="rId1448781910"/>
                    <a:stretch>
                      <a:fillRect/>
                    </a:stretch>
                  </pic:blipFill>
                  <pic:spPr>
                    <a:xfrm>
                      <a:off x="0" y="0"/>
                      <a:ext cx="5577840" cy="2610967"/>
                    </a:xfrm>
                    <a:prstGeom prst="rect"/>
                  </pic:spPr>
                </pic:pic>
              </a:graphicData>
            </a:graphic>
          </wp:inline>
        </w:drawing>
      </w:r>
    </w:p>
    <w:p xmlns:wp14="http://schemas.microsoft.com/office/word/2010/wordml" w14:paraId="09093154" wp14:textId="77777777">
      <w:pPr>
        <w:pStyle w:val="175"/>
        <w:keepNext/>
        <w:spacing w:before="80" w:after="100" w:line="269" w:lineRule="auto"/>
      </w:pPr>
      <w:bookmarkStart w:name="_Toc243125673" w:id="51"/>
      <w:r>
        <w:t xml:space="preserve">Hình 4.9 Tổng kết kiểm thử </w:t>
      </w:r>
      <w:sdt>
        <w:sdtPr>
          <w:alias w:val="MÃ CA HOẶC ĐỐI TƯỢNG"/>
          <w:tag w:val="SV_0304"/>
          <w:id w:val="700304"/>
          <w:text w:multiLine="1"/>
        </w:sdtPr>
        <w:sdtContent>
          <w:r>
            <w:t>TEST_ALL</w:t>
          </w:r>
        </w:sdtContent>
      </w:sdt>
      <w:bookmarkEnd w:id="51"/>
    </w:p>
    <w:p xmlns:wp14="http://schemas.microsoft.com/office/word/2010/wordml" w14:paraId="40B61173" wp14:textId="77777777">
      <w:pPr>
        <w:pStyle w:val="169"/>
        <w:spacing w:before="0" w:after="100" w:line="269" w:lineRule="auto"/>
        <w:ind w:firstLine="0"/>
        <w:jc w:val="left"/>
      </w:pPr>
      <w:sdt>
        <w:sdtPr>
          <w:alias w:val="Mã ca/đối tượng; input; expected; actual; lệnh chạy; đường dẫn ảnh; SHA C. Viết ít nhất hai câu nhận"/>
          <w:tag w:val="SV_0305"/>
          <w:id w:val="700305"/>
          <w:text w:multiLine="1"/>
        </w:sdtPr>
        <w:sdtContent>
          <w:r>
            <w:rPr>
              <w:sz w:val="24"/>
            </w:rPr>
            <w:t xml:space="preserve">Ảnh A09a.png và A09b.png thể hiện hai phần của cùng lần chạy. Tổng kết là 22/22 ca PASS, 82 phép kiểm; các ca dữ liệu sai đạt PASS vì từ chối đúng. Log đầy đủ: docs/ket_qua_kiem_tra/kiem_thu_may_ca_nhan.json.</w:t>
          </w:r>
        </w:sdtContent>
      </w:sdt>
    </w:p>
    <w:p xmlns:wp14="http://schemas.microsoft.com/office/word/2010/wordml" w14:paraId="23C83505" wp14:textId="77777777">
      <w:pPr>
        <w:pStyle w:val="3"/>
      </w:pPr>
      <w:bookmarkStart w:name="_Toc243125638" w:id="52"/>
      <w:r>
        <w:t>4.8. Khảo sát ba quy mô hoặc ba cấu hình hợp lệ</w:t>
      </w:r>
      <w:bookmarkEnd w:id="52"/>
    </w:p>
    <w:p xmlns:wp14="http://schemas.microsoft.com/office/word/2010/wordml" w14:paraId="52A6C081" wp14:textId="77777777">
      <w:pPr>
        <w:pStyle w:val="4"/>
      </w:pPr>
      <w:r>
        <w:t>4.8.1. Dữ liệu và điều kiện khảo sát</w:t>
      </w:r>
    </w:p>
    <w:p xmlns:wp14="http://schemas.microsoft.com/office/word/2010/wordml" w14:paraId="6233FDD6" wp14:textId="77777777">
      <w:pPr>
        <w:pStyle w:val="169"/>
      </w:pPr>
      <w:r>
        <w:t>Định nghĩa ba quy mô hoặc cấu hình hợp lệ, cách tạo dữ liệu và phép toán đếm hoặc phần việc đo. Với thời gian, ghi đủ môi trường, làm nóng, số lần chạy và cách tổng hợp.</w:t>
      </w:r>
    </w:p>
    <w:p xmlns:wp14="http://schemas.microsoft.com/office/word/2010/wordml" w14:paraId="7F9DE6EF" wp14:textId="77777777">
      <w:pPr>
        <w:pStyle w:val="169"/>
        <w:spacing w:before="0" w:after="100" w:line="269" w:lineRule="auto"/>
        <w:ind w:firstLine="0"/>
        <w:jc w:val="left"/>
      </w:pPr>
      <w:sdt>
        <w:sdtPr>
          <w:alias w:val="VIẾT VÀ XÓA CÂU HƯỚNG DẪN KHI HOÀN THIỆN"/>
          <w:tag w:val="SV_0306"/>
          <w:id w:val="700306"/>
          <w:text w:multiLine="1"/>
        </w:sdtPr>
        <w:sdtContent>
          <w:r>
            <w:rPr>
              <w:sz w:val="24"/>
            </w:rPr>
            <w:t>Q1,Q2,Q3 lần lượt n=5,10,20. Tắt trace; đếm số lời gọi, độ sâu số hạng và số phần tử kết quả, tách chi phí nhập/in.</w:t>
          </w:r>
        </w:sdtContent>
      </w:sdt>
    </w:p>
    <w:p xmlns:wp14="http://schemas.microsoft.com/office/word/2010/wordml" w14:paraId="67B16A1D" wp14:textId="77777777">
      <w:pPr>
        <w:pStyle w:val="4"/>
      </w:pPr>
      <w:r>
        <w:t>4.8.2. Kết quả và giới hạn nhận xét</w:t>
      </w:r>
    </w:p>
    <w:p xmlns:wp14="http://schemas.microsoft.com/office/word/2010/wordml" w14:paraId="1C40CE27" wp14:textId="77777777">
      <w:pPr>
        <w:pStyle w:val="169"/>
      </w:pPr>
      <w:r>
        <w:t>Điền số liệu thật, nhận xét xu hướng so với phân tích; giải thích điểm khác do dữ liệu đầu vào. Không kết luận vượt bằng chứng.</w:t>
      </w:r>
    </w:p>
    <w:p xmlns:wp14="http://schemas.microsoft.com/office/word/2010/wordml" w14:paraId="7D316C0E" wp14:textId="77777777">
      <w:pPr>
        <w:pStyle w:val="169"/>
        <w:spacing w:before="0" w:after="100" w:line="269" w:lineRule="auto"/>
        <w:ind w:firstLine="0"/>
        <w:jc w:val="left"/>
      </w:pPr>
      <w:sdt>
        <w:sdtPr>
          <w:alias w:val="VIẾT VÀ XÓA CÂU HƯỚNG DẪN KHI HOÀN THIỆN"/>
          <w:tag w:val="SV_0307"/>
          <w:id w:val="700307"/>
          <w:text w:multiLine="1"/>
        </w:sdtPr>
        <w:sdtContent>
          <w:r>
            <w:rPr>
              <w:sz w:val="24"/>
            </w:rPr>
            <w:t>Lệnh khảo sát: python survey.py. Quy ước so_nut tăng đúng một lần ở đầu mỗi lời gọi, kể cả gốc và lá; do_sau là max len(b); so_phan_tu_ket_qua cộng len(b) tại mỗi nghiệm. Với n=20, giá trị đối chiếu là 2.714 nút, 627 nghiệm và 4.630 số hạng. Độ sâu 20 tương ứng tối đa 21 khung hàm kể cả gốc. Bảng dưới tách phép đếm lõi khỏi thời gian nhập, định dạng và in.</w:t>
          </w:r>
        </w:sdtContent>
      </w:sdt>
    </w:p>
    <w:p xmlns:wp14="http://schemas.microsoft.com/office/word/2010/wordml" w14:paraId="6C0B56A2" wp14:textId="77777777">
      <w:pPr>
        <w:pStyle w:val="169"/>
        <w:spacing w:before="0" w:line="269" w:lineRule="auto"/>
        <w:ind w:firstLine="0"/>
        <w:jc w:val="left"/>
      </w:pPr>
    </w:p>
    <w:p xmlns:wp14="http://schemas.microsoft.com/office/word/2010/wordml" w14:paraId="0A07874E" wp14:textId="77777777">
      <w:pPr>
        <w:pStyle w:val="174"/>
        <w:spacing w:before="0" w:after="100" w:line="269" w:lineRule="auto"/>
        <w:jc w:val="left"/>
      </w:pPr>
      <w:bookmarkStart w:name="_Toc243125661" w:id="53"/>
      <w:r>
        <w:t>Bảng 4.4 Khảo sát Q1 Q2 Q3</w:t>
      </w:r>
      <w:bookmarkEnd w:id="53"/>
    </w:p>
    <w:p xmlns:wp14="http://schemas.microsoft.com/office/word/2010/wordml" w14:paraId="5DDE77F4" wp14:textId="77777777">
      <w:pPr>
        <w:pStyle w:val="169"/>
        <w:spacing w:before="0" w:after="100" w:line="269" w:lineRule="auto"/>
        <w:ind w:firstLine="0"/>
        <w:jc w:val="left"/>
      </w:pPr>
      <w:r>
        <w:rPr>
          <w:sz w:val="24"/>
        </w:rPr>
        <w:t>Chọn Q1, Q2, Q3 trong đúng miền phiếu. Nếu được tăng quy mô, ghi rõ tham số và ba giá trị; với nhiều bản cài, tôn trọng giới hạn riêng của bản chậm. Nếu kích thước cố định hoặc miền rất hẹp, dùng ba cấu hình/độ khó/giá trị điều khiển hợp lệ và giải thích yếu tố thay đổi. Không tự mở rộng miền chỉ để có ba cỡ; không dùng ba cấu hình cùng kích thước làm chứng minh tốc độ tăng theo kích thước.</w:t>
      </w:r>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624"/>
        <w:gridCol w:w="2665"/>
        <w:gridCol w:w="2041"/>
        <w:gridCol w:w="1928"/>
        <w:gridCol w:w="1814"/>
      </w:tblGrid>
      <w:tr xmlns:wp14="http://schemas.microsoft.com/office/word/2010/wordml" w14:paraId="0A886D68"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blHeader/>
        </w:trPr>
        <w:tc>
          <w:tcPr>
            <w:tcW w:w="624" w:type="dxa"/>
            <w:shd w:val="clear" w:color="auto" w:fill="E8EBEF"/>
            <w:vAlign w:val="center"/>
          </w:tcPr>
          <w:p w14:paraId="3AACA375" wp14:textId="77777777">
            <w:pPr>
              <w:spacing w:after="60" w:line="259" w:lineRule="auto"/>
              <w:jc w:val="center"/>
            </w:pPr>
            <w:r>
              <w:rPr>
                <w:b/>
                <w:sz w:val="22"/>
              </w:rPr>
              <w:t>Bộ</w:t>
            </w:r>
          </w:p>
        </w:tc>
        <w:tc>
          <w:tcPr>
            <w:tcW w:w="2665" w:type="dxa"/>
            <w:shd w:val="clear" w:color="auto" w:fill="E8EBEF"/>
            <w:vAlign w:val="center"/>
          </w:tcPr>
          <w:p w14:paraId="0C0794DA" wp14:textId="77777777">
            <w:pPr>
              <w:spacing w:after="60" w:line="259" w:lineRule="auto"/>
            </w:pPr>
            <w:r>
              <w:rPr>
                <w:b/>
                <w:sz w:val="22"/>
              </w:rPr>
              <w:t>Quy mô hoặc cấu hình và input</w:t>
            </w:r>
          </w:p>
        </w:tc>
        <w:tc>
          <w:tcPr>
            <w:tcW w:w="2041" w:type="dxa"/>
            <w:shd w:val="clear" w:color="auto" w:fill="E8EBEF"/>
            <w:vAlign w:val="center"/>
          </w:tcPr>
          <w:p w14:paraId="19E61E67" wp14:textId="77777777">
            <w:pPr>
              <w:spacing w:after="60" w:line="259" w:lineRule="auto"/>
            </w:pPr>
            <w:r>
              <w:rPr>
                <w:b/>
                <w:sz w:val="22"/>
              </w:rPr>
              <w:t>Yếu tố thay đổi</w:t>
            </w:r>
          </w:p>
        </w:tc>
        <w:tc>
          <w:tcPr>
            <w:tcW w:w="1928" w:type="dxa"/>
            <w:shd w:val="clear" w:color="auto" w:fill="E8EBEF"/>
            <w:vAlign w:val="center"/>
          </w:tcPr>
          <w:p w14:paraId="2C291988" wp14:textId="77777777">
            <w:pPr>
              <w:spacing w:after="60" w:line="259" w:lineRule="auto"/>
            </w:pPr>
            <w:r>
              <w:rPr>
                <w:b/>
                <w:sz w:val="22"/>
              </w:rPr>
              <w:t>Phép đếm hoặc số đo</w:t>
            </w:r>
          </w:p>
        </w:tc>
        <w:tc>
          <w:tcPr>
            <w:tcW w:w="1814" w:type="dxa"/>
            <w:shd w:val="clear" w:color="auto" w:fill="E8EBEF"/>
            <w:vAlign w:val="center"/>
          </w:tcPr>
          <w:p w14:paraId="3FC52E27" wp14:textId="77777777">
            <w:pPr>
              <w:spacing w:after="60" w:line="259" w:lineRule="auto"/>
            </w:pPr>
            <w:r>
              <w:rPr>
                <w:b/>
                <w:sz w:val="22"/>
              </w:rPr>
              <w:t>Bộ nhớ và nhận xét</w:t>
            </w:r>
          </w:p>
        </w:tc>
      </w:tr>
      <w:tr xmlns:wp14="http://schemas.microsoft.com/office/word/2010/wordml" w14:paraId="4686DB90"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624" w:type="dxa"/>
            <w:vAlign w:val="center"/>
          </w:tcPr>
          <w:p w14:paraId="2ED9DD17" wp14:textId="77777777">
            <w:pPr>
              <w:spacing w:after="60" w:line="259" w:lineRule="auto"/>
              <w:jc w:val="center"/>
            </w:pPr>
            <w:r>
              <w:rPr>
                <w:sz w:val="22"/>
              </w:rPr>
              <w:t>Q1</w:t>
            </w:r>
          </w:p>
        </w:tc>
        <w:tc>
          <w:tcPr>
            <w:tcW w:w="2665" w:type="dxa"/>
            <w:vAlign w:val="center"/>
          </w:tcPr>
          <w:p w14:paraId="77037892" wp14:textId="77777777">
            <w:pPr>
              <w:spacing w:after="60" w:line="259" w:lineRule="auto"/>
            </w:pPr>
            <w:sdt>
              <w:sdtPr>
                <w:alias w:val="INPUT HOẶC CÁCH TẠO"/>
                <w:tag w:val="SV_0308"/>
                <w:id w:val="700308"/>
                <w:text w:multiLine="1"/>
              </w:sdtPr>
              <w:sdtContent>
                <w:r>
                  <w:rPr>
                    <w:sz w:val="22"/>
                  </w:rPr>
                  <w:t>n=5</w:t>
                </w:r>
              </w:sdtContent>
            </w:sdt>
          </w:p>
        </w:tc>
        <w:tc>
          <w:tcPr>
            <w:tcW w:w="2041" w:type="dxa"/>
            <w:vAlign w:val="center"/>
          </w:tcPr>
          <w:p w14:paraId="5B35623D" wp14:textId="77777777">
            <w:pPr>
              <w:spacing w:after="60" w:line="259" w:lineRule="auto"/>
            </w:pPr>
            <w:sdt>
              <w:sdtPr>
                <w:alias w:val="THAM SỐ VÀ MIỀN HỢP LỆ"/>
                <w:tag w:val="SV_0309"/>
                <w:id w:val="700309"/>
                <w:text w:multiLine="1"/>
              </w:sdtPr>
              <w:sdtContent>
                <w:r>
                  <w:rPr>
                    <w:sz w:val="22"/>
                  </w:rPr>
                  <w:t>n</w:t>
                </w:r>
              </w:sdtContent>
            </w:sdt>
          </w:p>
        </w:tc>
        <w:tc>
          <w:tcPr>
            <w:tcW w:w="1928" w:type="dxa"/>
            <w:vAlign w:val="center"/>
          </w:tcPr>
          <w:p w14:paraId="2A0698E6" wp14:textId="77777777">
            <w:pPr>
              <w:spacing w:after="60" w:line="259" w:lineRule="auto"/>
            </w:pPr>
            <w:sdt>
              <w:sdtPr>
                <w:alias w:val="SỐ LIỆU TỰ CHẠY VÀ ĐƠN VỊ"/>
                <w:tag w:val="SV_0310"/>
                <w:id w:val="700310"/>
                <w:text w:multiLine="1"/>
              </w:sdtPr>
              <w:sdtContent>
                <w:r>
                  <w:rPr>
                    <w:sz w:val="22"/>
                  </w:rPr>
                  <w:t>so_cach=7; so_nut=19; do_sau=5; so_phan_tu_ket_qua=20</w:t>
                </w:r>
              </w:sdtContent>
            </w:sdt>
          </w:p>
        </w:tc>
        <w:tc>
          <w:tcPr>
            <w:tcW w:w="1814" w:type="dxa"/>
            <w:vAlign w:val="center"/>
          </w:tcPr>
          <w:p w14:paraId="5A24881E" wp14:textId="77777777">
            <w:pPr>
              <w:spacing w:after="60" w:line="259" w:lineRule="auto"/>
            </w:pPr>
            <w:sdt>
              <w:sdtPr>
                <w:alias w:val="PHÂN TÍCH VÀ GIỚI HẠN"/>
                <w:tag w:val="SV_0311"/>
                <w:id w:val="700311"/>
                <w:text w:multiLine="1"/>
              </w:sdtPr>
              <w:sdtContent>
                <w:r>
                  <w:rPr>
                    <w:sz w:val="22"/>
                  </w:rPr>
                  <w:t>Tắt trace; xem phân tích 3.6</w:t>
                </w:r>
              </w:sdtContent>
            </w:sdt>
          </w:p>
        </w:tc>
      </w:tr>
      <w:tr xmlns:wp14="http://schemas.microsoft.com/office/word/2010/wordml" w14:paraId="68CB21FF"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624" w:type="dxa"/>
            <w:vAlign w:val="center"/>
          </w:tcPr>
          <w:p w14:paraId="3EA1F609" wp14:textId="77777777">
            <w:pPr>
              <w:spacing w:after="60" w:line="259" w:lineRule="auto"/>
              <w:jc w:val="center"/>
            </w:pPr>
            <w:r>
              <w:rPr>
                <w:sz w:val="22"/>
              </w:rPr>
              <w:t>Q2</w:t>
            </w:r>
          </w:p>
        </w:tc>
        <w:tc>
          <w:tcPr>
            <w:tcW w:w="2665" w:type="dxa"/>
            <w:vAlign w:val="center"/>
          </w:tcPr>
          <w:p w14:paraId="66687F20" wp14:textId="77777777">
            <w:pPr>
              <w:spacing w:after="60" w:line="259" w:lineRule="auto"/>
            </w:pPr>
            <w:sdt>
              <w:sdtPr>
                <w:alias w:val="INPUT HOẶC CÁCH TẠO"/>
                <w:tag w:val="SV_0312"/>
                <w:id w:val="700312"/>
                <w:text w:multiLine="1"/>
              </w:sdtPr>
              <w:sdtContent>
                <w:r>
                  <w:rPr>
                    <w:sz w:val="22"/>
                  </w:rPr>
                  <w:t>n=10</w:t>
                </w:r>
              </w:sdtContent>
            </w:sdt>
          </w:p>
        </w:tc>
        <w:tc>
          <w:tcPr>
            <w:tcW w:w="2041" w:type="dxa"/>
            <w:vAlign w:val="center"/>
          </w:tcPr>
          <w:p w14:paraId="51E1CFE2" wp14:textId="77777777">
            <w:pPr>
              <w:spacing w:after="60" w:line="259" w:lineRule="auto"/>
            </w:pPr>
            <w:sdt>
              <w:sdtPr>
                <w:alias w:val="THAM SỐ VÀ MIỀN HỢP LỆ"/>
                <w:tag w:val="SV_0313"/>
                <w:id w:val="700313"/>
                <w:text w:multiLine="1"/>
              </w:sdtPr>
              <w:sdtContent>
                <w:r>
                  <w:rPr>
                    <w:sz w:val="22"/>
                  </w:rPr>
                  <w:t>n</w:t>
                </w:r>
              </w:sdtContent>
            </w:sdt>
          </w:p>
        </w:tc>
        <w:tc>
          <w:tcPr>
            <w:tcW w:w="1928" w:type="dxa"/>
            <w:vAlign w:val="center"/>
          </w:tcPr>
          <w:p w14:paraId="5EF0E219" wp14:textId="77777777">
            <w:pPr>
              <w:spacing w:after="60" w:line="259" w:lineRule="auto"/>
            </w:pPr>
            <w:sdt>
              <w:sdtPr>
                <w:alias w:val="SỐ LIỆU TỰ CHẠY VÀ ĐƠN VỊ"/>
                <w:tag w:val="SV_0314"/>
                <w:id w:val="700314"/>
                <w:text w:multiLine="1"/>
              </w:sdtPr>
              <w:sdtContent>
                <w:r>
                  <w:rPr>
                    <w:sz w:val="22"/>
                  </w:rPr>
                  <w:t>so_cach=42; so_nut=139; do_sau=10; so_phan_tu_ket_qua=192</w:t>
                </w:r>
              </w:sdtContent>
            </w:sdt>
          </w:p>
        </w:tc>
        <w:tc>
          <w:tcPr>
            <w:tcW w:w="1814" w:type="dxa"/>
            <w:vAlign w:val="center"/>
          </w:tcPr>
          <w:p w14:paraId="5A1EC07B" wp14:textId="77777777">
            <w:pPr>
              <w:spacing w:after="60" w:line="259" w:lineRule="auto"/>
            </w:pPr>
            <w:sdt>
              <w:sdtPr>
                <w:alias w:val="PHÂN TÍCH VÀ GIỚI HẠN"/>
                <w:tag w:val="SV_0315"/>
                <w:id w:val="700315"/>
                <w:text w:multiLine="1"/>
              </w:sdtPr>
              <w:sdtContent>
                <w:r>
                  <w:rPr>
                    <w:sz w:val="22"/>
                  </w:rPr>
                  <w:t>Tắt trace; xem phân tích 3.6</w:t>
                </w:r>
              </w:sdtContent>
            </w:sdt>
          </w:p>
        </w:tc>
      </w:tr>
      <w:tr xmlns:wp14="http://schemas.microsoft.com/office/word/2010/wordml" w14:paraId="0BC0F1DA"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624" w:type="dxa"/>
            <w:vAlign w:val="center"/>
          </w:tcPr>
          <w:p w14:paraId="53E42261" wp14:textId="77777777">
            <w:pPr>
              <w:spacing w:after="60" w:line="259" w:lineRule="auto"/>
              <w:jc w:val="center"/>
            </w:pPr>
            <w:r>
              <w:rPr>
                <w:sz w:val="22"/>
              </w:rPr>
              <w:t>Q3</w:t>
            </w:r>
          </w:p>
        </w:tc>
        <w:tc>
          <w:tcPr>
            <w:tcW w:w="2665" w:type="dxa"/>
            <w:vAlign w:val="center"/>
          </w:tcPr>
          <w:p w14:paraId="7207CEE8" wp14:textId="77777777">
            <w:pPr>
              <w:spacing w:after="60" w:line="259" w:lineRule="auto"/>
            </w:pPr>
            <w:sdt>
              <w:sdtPr>
                <w:alias w:val="INPUT HOẶC CÁCH TẠO"/>
                <w:tag w:val="SV_0316"/>
                <w:id w:val="700316"/>
                <w:text w:multiLine="1"/>
              </w:sdtPr>
              <w:sdtContent>
                <w:r>
                  <w:rPr>
                    <w:sz w:val="22"/>
                  </w:rPr>
                  <w:t>n=20</w:t>
                </w:r>
              </w:sdtContent>
            </w:sdt>
          </w:p>
        </w:tc>
        <w:tc>
          <w:tcPr>
            <w:tcW w:w="2041" w:type="dxa"/>
            <w:vAlign w:val="center"/>
          </w:tcPr>
          <w:p w14:paraId="30999B29" wp14:textId="77777777">
            <w:pPr>
              <w:spacing w:after="60" w:line="259" w:lineRule="auto"/>
            </w:pPr>
            <w:sdt>
              <w:sdtPr>
                <w:alias w:val="THAM SỐ VÀ MIỀN HỢP LỆ"/>
                <w:tag w:val="SV_0317"/>
                <w:id w:val="700317"/>
                <w:text w:multiLine="1"/>
              </w:sdtPr>
              <w:sdtContent>
                <w:r>
                  <w:rPr>
                    <w:sz w:val="22"/>
                  </w:rPr>
                  <w:t>n</w:t>
                </w:r>
              </w:sdtContent>
            </w:sdt>
          </w:p>
        </w:tc>
        <w:tc>
          <w:tcPr>
            <w:tcW w:w="1928" w:type="dxa"/>
            <w:vAlign w:val="center"/>
          </w:tcPr>
          <w:p w14:paraId="0FE2378F" wp14:textId="77777777">
            <w:pPr>
              <w:spacing w:after="60" w:line="259" w:lineRule="auto"/>
            </w:pPr>
            <w:sdt>
              <w:sdtPr>
                <w:alias w:val="SỐ LIỆU TỰ CHẠY VÀ ĐƠN VỊ"/>
                <w:tag w:val="SV_0318"/>
                <w:id w:val="700318"/>
                <w:text w:multiLine="1"/>
              </w:sdtPr>
              <w:sdtContent>
                <w:r>
                  <w:rPr>
                    <w:sz w:val="22"/>
                  </w:rPr>
                  <w:t>so_cach=627; so_nut=2714; do_sau=20; so_phan_tu_ket_qua=4630</w:t>
                </w:r>
              </w:sdtContent>
            </w:sdt>
          </w:p>
        </w:tc>
        <w:tc>
          <w:tcPr>
            <w:tcW w:w="1814" w:type="dxa"/>
            <w:vAlign w:val="center"/>
          </w:tcPr>
          <w:p w14:paraId="747A1D3F" wp14:textId="77777777">
            <w:pPr>
              <w:spacing w:after="60" w:line="259" w:lineRule="auto"/>
            </w:pPr>
            <w:sdt>
              <w:sdtPr>
                <w:alias w:val="PHÂN TÍCH VÀ GIỚI HẠN"/>
                <w:tag w:val="SV_0319"/>
                <w:id w:val="700319"/>
                <w:text w:multiLine="1"/>
              </w:sdtPr>
              <w:sdtContent>
                <w:r>
                  <w:rPr>
                    <w:sz w:val="22"/>
                  </w:rPr>
                  <w:t>Tắt trace; xem phân tích 3.6</w:t>
                </w:r>
              </w:sdtContent>
            </w:sdt>
          </w:p>
        </w:tc>
      </w:tr>
    </w:tbl>
    <w:p xmlns:wp14="http://schemas.microsoft.com/office/word/2010/wordml" w14:paraId="040AE455" wp14:textId="77777777">
      <w:pPr>
        <w:pStyle w:val="169"/>
        <w:spacing w:before="0" w:after="100" w:line="269" w:lineRule="auto"/>
        <w:ind w:firstLine="0"/>
        <w:jc w:val="left"/>
      </w:pPr>
      <w:r>
        <w:rPr>
          <w:sz w:val="24"/>
        </w:rPr>
        <w:t>Định nghĩa chính xác phép toán đếm hoặc phần việc đo. Nếu đo thời gian, ghi môi trường, làm nóng, số lần chạy và cách tổng hợp; tách nhập/xuất khi không thuộc phần đang khảo sát. Có thể đếm phép toán thay cho đo thời gian.</w:t>
      </w:r>
    </w:p>
    <w:p xmlns:wp14="http://schemas.microsoft.com/office/word/2010/wordml" w14:paraId="30E643D5" wp14:textId="77777777">
      <w:pPr>
        <w:pStyle w:val="169"/>
        <w:spacing w:before="0" w:after="100" w:line="269" w:lineRule="auto"/>
        <w:ind w:firstLine="0"/>
        <w:jc w:val="left"/>
      </w:pPr>
      <w:r>
        <w:rPr>
          <w:sz w:val="24"/>
        </w:rPr>
        <w:t>Với miền cố định, dùng ba cấu hình/độ khó/giá trị điều khiển hợp lệ và nói rõ số liệu đó không chứng minh tốc độ tăng theo kích thước. Không tự tăng kích thước hoặc miền tham số trái phiếu.</w:t>
      </w:r>
    </w:p>
    <w:p xmlns:wp14="http://schemas.microsoft.com/office/word/2010/wordml" w14:paraId="0CC509A4" wp14:textId="77777777">
      <w:pPr>
        <w:pStyle w:val="3"/>
        <w:pageBreakBefore/>
        <w:spacing w:before="0" w:after="100" w:line="269" w:lineRule="auto"/>
        <w:ind w:firstLine="0"/>
        <w:jc w:val="center"/>
      </w:pPr>
      <w:bookmarkStart w:name="_Toc243125639" w:id="54"/>
      <w:r>
        <w:t>4.9. GitHub và chạy lại từ bản clone sạch</w:t>
      </w:r>
      <w:bookmarkEnd w:id="54"/>
    </w:p>
    <w:p xmlns:wp14="http://schemas.microsoft.com/office/word/2010/wordml" w14:paraId="7E0F8216" wp14:textId="77777777">
      <w:pPr>
        <w:pStyle w:val="4"/>
      </w:pPr>
      <w:r>
        <w:t>4.9.1. Phiên bản có thể đối chiếu</w:t>
      </w:r>
    </w:p>
    <w:p xmlns:wp14="http://schemas.microsoft.com/office/word/2010/wordml" w14:paraId="33FE77F6" wp14:textId="77777777">
      <w:pPr>
        <w:pStyle w:val="169"/>
      </w:pPr>
      <w:r>
        <w:t>Ghi URL repo, SHA chạy C và permalink hàm chính/test tại C. SHA nộp S ghi trong ThongTinNop.txt nộp rời. Nếu mã/test/input đổi sau C thì chạy lại phần chịu ảnh hưởng.</w:t>
      </w:r>
    </w:p>
    <w:p xmlns:wp14="http://schemas.microsoft.com/office/word/2010/wordml" w14:paraId="444CD67C" wp14:textId="77777777">
      <w:pPr>
        <w:pStyle w:val="169"/>
        <w:spacing w:before="0" w:after="100" w:line="269" w:lineRule="auto"/>
        <w:ind w:firstLine="0"/>
        <w:jc w:val="left"/>
      </w:pPr>
      <w:sdt>
        <w:sdtPr>
          <w:alias w:val="VIẾT NỘI DUNG CỦA SINH VIÊN TẠI ĐÂY"/>
          <w:tag w:val="SV_0320"/>
          <w:id w:val="700320"/>
          <w:text w:multiLine="1"/>
        </w:sdtPr>
        <w:sdtContent>
          <w:r>
            <w:rPr>
              <w:sz w:val="24"/>
            </w:rPr>
            <w:t>URL repo: https://github.com/MaiDangKhoaN24DCDT040/N24DCDT040_DT036_MaiDangKhoa</w:t>
            <w:br/>
            <w:t>SHA C theo ảnh clone A10a: 0ec3fa8d89df9adcd17640819d49aae32ffb37c2</w:t>
            <w:br/>
            <w:t>Permalink thuật toán: https://github.com/MaiDangKhoaN24DCDT040/N24DCDT040_DT036_MaiDangKhoa/blob/0ec3fa8d89df9adcd17640819d49aae32ffb37c2/src/phan_tich.py</w:t>
            <w:br/>
            <w:t>Permalink kiểm thử: https://github.com/MaiDangKhoaN24DCDT040/N24DCDT040_DT036_MaiDangKhoa/blob/0ec3fa8d89df9adcd17640819d49aae32ffb37c2/test/run_tests.py</w:t>
          </w:r>
          <w:r>
            <w:rPr>
              <w:sz w:val="24"/>
            </w:rPr>
          </w:r>
          <w:r>
            <w:rPr>
              <w:sz w:val="24"/>
            </w:rPr>
            <w:t/>
          </w:r>
          <w:r>
            <w:rPr>
              <w:sz w:val="24"/>
            </w:rPr>
          </w:r>
          <w:r>
            <w:rPr>
              <w:sz w:val="24"/>
            </w:rPr>
            <w:t/>
          </w:r>
          <w:r>
            <w:rPr>
              <w:sz w:val="24"/>
            </w:rPr>
          </w:r>
          <w:r>
            <w:rPr>
              <w:sz w:val="24"/>
            </w:rPr>
            <w:t/>
          </w:r>
          <w:r>
            <w:rPr>
              <w:sz w:val="24"/>
            </w:rPr>
          </w:r>
          <w:r>
            <w:rPr>
              <w:sz w:val="24"/>
            </w:rPr>
          </w:r>
          <w:r>
            <w:rPr>
              <w:sz w:val="24"/>
            </w:rPr>
          </w:r>
          <w:r>
            <w:rPr>
              <w:sz w:val="24"/>
            </w:rPr>
          </w:r>
          <w:r>
            <w:rPr>
              <w:sz w:val="24"/>
            </w:rPr>
          </w:r>
          <w:r>
            <w:rPr>
              <w:sz w:val="24"/>
            </w:rPr>
          </w:r>
        </w:sdtContent>
      </w:sdt>
    </w:p>
    <w:p xmlns:wp14="http://schemas.microsoft.com/office/word/2010/wordml" w14:paraId="52CD1CC7" wp14:textId="77777777">
      <w:pPr>
        <w:pStyle w:val="174"/>
        <w:spacing w:before="80" w:after="100" w:line="269" w:lineRule="auto"/>
      </w:pPr>
      <w:bookmarkStart w:name="_Toc243125662" w:id="55"/>
      <w:r>
        <w:t>Bảng 4.5 Kho mã và phiên bản có thể kiểm lại</w:t>
      </w:r>
      <w:bookmarkEnd w:id="55"/>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2835"/>
        <w:gridCol w:w="6236"/>
      </w:tblGrid>
      <w:tr xmlns:wp14="http://schemas.microsoft.com/office/word/2010/wordml" w14:paraId="1D421871"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2835" w:type="dxa"/>
            <w:shd w:val="clear" w:color="auto" w:fill="E8EBEF"/>
            <w:vAlign w:val="center"/>
          </w:tcPr>
          <w:p w14:paraId="21D5CDF2" wp14:textId="77777777">
            <w:pPr>
              <w:spacing w:after="40" w:line="252" w:lineRule="auto"/>
            </w:pPr>
            <w:r>
              <w:rPr>
                <w:b/>
                <w:sz w:val="23"/>
              </w:rPr>
              <w:t>Thông tin</w:t>
            </w:r>
          </w:p>
        </w:tc>
        <w:tc>
          <w:tcPr>
            <w:tcW w:w="6236" w:type="dxa"/>
            <w:shd w:val="clear" w:color="auto" w:fill="E8EBEF"/>
            <w:vAlign w:val="center"/>
          </w:tcPr>
          <w:p w14:paraId="224A739D" wp14:textId="77777777">
            <w:pPr>
              <w:spacing w:after="40" w:line="252" w:lineRule="auto"/>
            </w:pPr>
            <w:r>
              <w:rPr>
                <w:b/>
                <w:sz w:val="23"/>
              </w:rPr>
              <w:t>Giá trị thật phải điền</w:t>
            </w:r>
          </w:p>
        </w:tc>
      </w:tr>
      <w:tr xmlns:wp14="http://schemas.microsoft.com/office/word/2010/wordml" w14:paraId="4DD67934"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0BB068B1" wp14:textId="77777777">
            <w:pPr>
              <w:spacing w:after="40" w:line="252" w:lineRule="auto"/>
            </w:pPr>
            <w:r>
              <w:rPr>
                <w:sz w:val="23"/>
              </w:rPr>
              <w:t>URL repo</w:t>
            </w:r>
          </w:p>
        </w:tc>
        <w:tc>
          <w:tcPr>
            <w:tcW w:w="6236" w:type="dxa"/>
            <w:vAlign w:val="center"/>
          </w:tcPr>
          <w:p w14:paraId="09AD0647" wp14:textId="77777777">
            <w:pPr>
              <w:spacing w:after="40" w:line="252" w:lineRule="auto"/>
            </w:pPr>
            <w:sdt>
              <w:sdtPr>
                <w:alias w:val="URL GitHub truy cập được"/>
                <w:tag w:val="SV_0321"/>
                <w:id w:val="700321"/>
                <w:text w:multiLine="1"/>
              </w:sdtPr>
              <w:sdtContent>
                <w:r>
                  <w:rPr>
                    <w:sz w:val="23"/>
                  </w:rPr>
                  <w:t>https://github.com/MaiDangKhoaN24DCDT040/N24DCDT040_DT036_MaiDangKhoa</w:t>
                </w:r>
              </w:sdtContent>
            </w:sdt>
          </w:p>
        </w:tc>
      </w:tr>
      <w:tr xmlns:wp14="http://schemas.microsoft.com/office/word/2010/wordml" w14:paraId="745C4D4D"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37F4AE8F" wp14:textId="77777777">
            <w:pPr>
              <w:spacing w:after="40" w:line="252" w:lineRule="auto"/>
            </w:pPr>
            <w:r>
              <w:rPr>
                <w:sz w:val="23"/>
              </w:rPr>
              <w:t>Full SHA chạy ảnh C</w:t>
            </w:r>
          </w:p>
        </w:tc>
        <w:tc>
          <w:tcPr>
            <w:tcW w:w="6236" w:type="dxa"/>
            <w:vAlign w:val="center"/>
          </w:tcPr>
          <w:p w14:paraId="40D988A7" wp14:textId="77777777">
            <w:pPr>
              <w:spacing w:after="40" w:line="252" w:lineRule="auto"/>
            </w:pPr>
            <w:sdt>
              <w:sdtPr>
                <w:alias w:val="Mã đầy đủ"/>
                <w:tag w:val="SV_0322"/>
                <w:id w:val="700322"/>
                <w:text w:multiLine="1"/>
              </w:sdtPr>
              <w:sdtContent>
                <w:r>
                  <w:rPr>
                    <w:sz w:val="23"/>
                  </w:rPr>
                  <w:t>0ec3fa8d89df9adcd17640819d49aae32ffb37c2</w:t>
                </w:r>
              </w:sdtContent>
            </w:sdt>
          </w:p>
        </w:tc>
      </w:tr>
      <w:tr xmlns:wp14="http://schemas.microsoft.com/office/word/2010/wordml" w14:paraId="62E002DB"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140E6CA0" wp14:textId="77777777">
            <w:pPr>
              <w:spacing w:after="40" w:line="252" w:lineRule="auto"/>
            </w:pPr>
            <w:r>
              <w:rPr>
                <w:sz w:val="23"/>
              </w:rPr>
              <w:t>SHA S ghi TXT nộp rời</w:t>
            </w:r>
          </w:p>
        </w:tc>
        <w:tc>
          <w:tcPr>
            <w:tcW w:w="6236" w:type="dxa"/>
            <w:vAlign w:val="center"/>
          </w:tcPr>
          <w:p w14:paraId="0869EE1A" wp14:textId="77777777">
            <w:pPr>
              <w:spacing w:after="40" w:line="252" w:lineRule="auto"/>
            </w:pPr>
            <w:sdt>
              <w:sdtPr>
                <w:alias w:val="Xem ThongTinNop.txt nộp kèm"/>
                <w:tag w:val="SV_0323"/>
                <w:id w:val="700323"/>
                <w:text w:multiLine="1"/>
              </w:sdtPr>
              <w:sdtContent>
                <w:r>
                  <w:rPr>
                    <w:sz w:val="23"/>
                  </w:rPr>
                  <w:t>Chưa chốt S; bổ sung vào TXT sau khi hoàn tất bằng chứng và clone chạy lại.</w:t>
                </w:r>
              </w:sdtContent>
            </w:sdt>
          </w:p>
        </w:tc>
      </w:tr>
      <w:tr xmlns:wp14="http://schemas.microsoft.com/office/word/2010/wordml" w14:paraId="19BB7591"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46DA7A3A" wp14:textId="77777777">
            <w:pPr>
              <w:spacing w:after="40" w:line="252" w:lineRule="auto"/>
            </w:pPr>
            <w:r>
              <w:rPr>
                <w:sz w:val="23"/>
              </w:rPr>
              <w:t>Permalink hàm chính</w:t>
            </w:r>
          </w:p>
        </w:tc>
        <w:tc>
          <w:tcPr>
            <w:tcW w:w="6236" w:type="dxa"/>
            <w:vAlign w:val="center"/>
          </w:tcPr>
          <w:p w14:paraId="468FE7C6" wp14:textId="77777777">
            <w:pPr>
              <w:spacing w:after="40" w:line="252" w:lineRule="auto"/>
            </w:pPr>
            <w:sdt>
              <w:sdtPr>
                <w:alias w:val="URL /blob/&lt;C&gt;/&lt;tệp&gt;"/>
                <w:tag w:val="SV_0324"/>
                <w:id w:val="700324"/>
                <w:text w:multiLine="1"/>
              </w:sdtPr>
              <w:sdtContent>
                <w:r>
                  <w:rPr>
                    <w:sz w:val="23"/>
                  </w:rPr>
                  <w:t>https://github.com/MaiDangKhoaN24DCDT040/N24DCDT040_DT036_MaiDangKhoa/blob/0ec3fa8d89df9adcd17640819d49aae32ffb37c2/src/phan_tich.py</w:t>
                </w:r>
              </w:sdtContent>
            </w:sdt>
          </w:p>
        </w:tc>
      </w:tr>
      <w:tr xmlns:wp14="http://schemas.microsoft.com/office/word/2010/wordml" w14:paraId="4863646D"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4799FEF6" wp14:textId="77777777">
            <w:pPr>
              <w:spacing w:after="40" w:line="252" w:lineRule="auto"/>
            </w:pPr>
            <w:r>
              <w:rPr>
                <w:sz w:val="23"/>
              </w:rPr>
              <w:t>Mã/kiểm thử giữa C và S</w:t>
            </w:r>
          </w:p>
        </w:tc>
        <w:tc>
          <w:tcPr>
            <w:tcW w:w="6236" w:type="dxa"/>
            <w:vAlign w:val="center"/>
          </w:tcPr>
          <w:p w14:paraId="79D7018D" wp14:textId="77777777">
            <w:pPr>
              <w:spacing w:after="40" w:line="252" w:lineRule="auto"/>
            </w:pPr>
            <w:sdt>
              <w:sdtPr>
                <w:alias w:val="Giống nhau hoặc nêu phần đã chạy lại"/>
                <w:tag w:val="SV_0325"/>
                <w:id w:val="700325"/>
                <w:text w:multiLine="1"/>
              </w:sdtPr>
              <w:sdtContent>
                <w:r>
                  <w:rPr>
                    <w:sz w:val="23"/>
                  </w:rPr>
                  <w:t>Ảnh A10 xác nhận phiên bản clone C. Cần kiểm lại mã/test/input khi chốt S; nếu có thay đổi phải chạy lại phần chịu ảnh hưởng.</w:t>
                </w:r>
              </w:sdtContent>
            </w:sdt>
          </w:p>
        </w:tc>
      </w:tr>
      <w:tr xmlns:wp14="http://schemas.microsoft.com/office/word/2010/wordml" w14:paraId="524A255E"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2835" w:type="dxa"/>
            <w:vAlign w:val="center"/>
          </w:tcPr>
          <w:p w14:paraId="28107A26" wp14:textId="77777777">
            <w:pPr>
              <w:spacing w:after="40" w:line="252" w:lineRule="auto"/>
            </w:pPr>
            <w:r>
              <w:rPr>
                <w:sz w:val="23"/>
              </w:rPr>
              <w:t>Lệnh chạy lại</w:t>
            </w:r>
          </w:p>
        </w:tc>
        <w:tc>
          <w:tcPr>
            <w:tcW w:w="6236" w:type="dxa"/>
            <w:vAlign w:val="center"/>
          </w:tcPr>
          <w:p w14:paraId="1B2AC166" wp14:textId="77777777">
            <w:pPr>
              <w:spacing w:after="40" w:line="252" w:lineRule="auto"/>
            </w:pPr>
            <w:sdt>
              <w:sdtPr>
                <w:alias w:val="Đúng lệnh README"/>
                <w:tag w:val="SV_0326"/>
                <w:id w:val="700326"/>
                <w:text w:multiLine="1"/>
              </w:sdtPr>
              <w:sdtContent>
                <w:r>
                  <w:rPr>
                    <w:sz w:val="23"/>
                  </w:rPr>
                  <w:t>python demo.py --n 4</w:t>
                </w:r>
                <w:r>
                  <w:rPr>
                    <w:sz w:val="23"/>
                  </w:rPr>
                  <w:br/>
                </w:r>
                <w:r>
                  <w:rPr>
                    <w:sz w:val="23"/>
                  </w:rPr>
                  <w:t>python demo.py --n 1</w:t>
                </w:r>
                <w:r>
                  <w:rPr>
                    <w:sz w:val="23"/>
                  </w:rPr>
                  <w:br/>
                </w:r>
                <w:r>
                  <w:rPr>
                    <w:sz w:val="23"/>
                  </w:rPr>
                  <w:t>python test/run_tests.py</w:t>
                </w:r>
              </w:sdtContent>
            </w:sdt>
          </w:p>
        </w:tc>
      </w:tr>
    </w:tbl>
    <w:p xmlns:wp14="http://schemas.microsoft.com/office/word/2010/wordml" w14:paraId="018873A6" wp14:textId="77777777">
      <w:pPr>
        <w:pStyle w:val="4"/>
      </w:pPr>
      <w:r>
        <w:t>4.9.2. Clone sạch và tái hiện kết quả</w:t>
      </w:r>
    </w:p>
    <w:p xmlns:wp14="http://schemas.microsoft.com/office/word/2010/wordml" w14:paraId="6AC95B61" wp14:textId="77777777">
      <w:pPr>
        <w:pStyle w:val="169"/>
      </w:pPr>
      <w:r>
        <w:t>Chụp A10 khi clone C vào thư mục mới, kiểm HEAD, phiên bản và chạy hai ví dụ/toàn bộ test theo README; A11 là GitHub thật tại C. Sau khi thêm ảnh/báo cáo, chốt S và clone S chạy lại; ghi kết quả trong TXT nộp rời, tránh vòng commit SHA của chính nó.</w:t>
      </w:r>
    </w:p>
    <w:p xmlns:wp14="http://schemas.microsoft.com/office/word/2010/wordml" w14:paraId="49C37B4B" wp14:textId="77777777">
      <w:pPr>
        <w:pStyle w:val="169"/>
        <w:spacing w:before="0" w:after="100" w:line="269" w:lineRule="auto"/>
        <w:ind w:firstLine="0"/>
        <w:jc w:val="left"/>
      </w:pPr>
      <w:sdt>
        <w:sdtPr>
          <w:alias w:val="VIẾT NỘI DUNG CỦA SINH VIÊN TẠI ĐÂY"/>
          <w:tag w:val="SV_0327"/>
          <w:id w:val="700327"/>
          <w:text w:multiLine="1"/>
        </w:sdtPr>
        <w:sdtContent>
          <w:r>
            <w:rPr>
              <w:sz w:val="24"/>
            </w:rPr>
            <w:t>Ảnh A10a/A10b: clone vào Khoa_Clone_Cuoi; HEAD=0ec3fa8d89df9adcd17640819d49aae32ffb37c2; Python 3.11.15. VD01 n=4 có 5 nghiệm; VD02 n=1 có 1 nghiệm. Bộ kiểm thử đạt 22/22 PASS, 0 FAIL, 82 phép kiểm.</w:t>
          </w:r>
        </w:sdtContent>
      </w:sdt>
    </w:p>
    <w:p xmlns:wp14="http://schemas.microsoft.com/office/word/2010/wordml" w14:paraId="6B5DD691" wp14:textId="77777777">
      <w:pPr>
        <w:pStyle w:val="169"/>
        <w:spacing w:before="0" w:line="269" w:lineRule="auto"/>
        <w:ind w:firstLine="0"/>
        <w:jc w:val="left"/>
      </w:pPr>
    </w:p>
    <w:p xmlns:wp14="http://schemas.microsoft.com/office/word/2010/wordml" w14:paraId="09FD6F37" wp14:textId="77777777">
      <w:pPr>
        <w:pStyle w:val="169"/>
        <w:spacing w:before="0" w:after="100" w:line="269" w:lineRule="auto"/>
        <w:ind w:firstLine="0"/>
        <w:jc w:val="left"/>
      </w:pPr>
      <w:r>
        <w:rPr>
          <w:sz w:val="24"/>
        </w:rPr>
        <w:t>Tăng trang nếu bảng hoặc ảnh khó đọc. Giữ SHA C trong báo cáo; S ghi TXT nộp rời. Không thu ảnh quá nhỏ.</w:t>
      </w:r>
    </w:p>
    <w:p>
      <w:pPr>
        <w:keepNext/>
        <w:jc w:val="center"/>
      </w:pPr>
      <w:r>
        <w:drawing>
          <wp:inline>
            <wp:extent cx="5577840" cy="3018005"/>
            <wp:docPr id="12" name="Picture 12"/>
            <wp:cNvGraphicFramePr>
              <a:graphicFrameLocks noChangeAspect="1"/>
            </wp:cNvGraphicFramePr>
            <a:graphic>
              <a:graphicData uri="http://schemas.openxmlformats.org/drawingml/2006/picture">
                <pic:pic>
                  <pic:nvPicPr>
                    <pic:cNvPr id="0" name="A10a.png"/>
                    <pic:cNvPicPr/>
                  </pic:nvPicPr>
                  <pic:blipFill>
                    <a:blip r:embed="rId13"/>
                    <a:stretch>
                      <a:fillRect/>
                    </a:stretch>
                  </pic:blipFill>
                  <pic:spPr>
                    <a:xfrm>
                      <a:off x="0" y="0"/>
                      <a:ext cx="5577840" cy="3018005"/>
                    </a:xfrm>
                    <a:prstGeom prst="rect"/>
                  </pic:spPr>
                </pic:pic>
              </a:graphicData>
            </a:graphic>
          </wp:inline>
        </w:drawing>
      </w:r>
    </w:p>
    <w:p>
      <w:pPr>
        <w:keepNext/>
        <w:jc w:val="center"/>
      </w:pPr>
      <w:r>
        <w:drawing>
          <wp:inline>
            <wp:extent cx="5577840" cy="3011151"/>
            <wp:docPr id="13" name="Picture 13"/>
            <wp:cNvGraphicFramePr>
              <a:graphicFrameLocks noChangeAspect="1"/>
            </wp:cNvGraphicFramePr>
            <a:graphic>
              <a:graphicData uri="http://schemas.openxmlformats.org/drawingml/2006/picture">
                <pic:pic>
                  <pic:nvPicPr>
                    <pic:cNvPr id="0" name="A10b.png"/>
                    <pic:cNvPicPr/>
                  </pic:nvPicPr>
                  <pic:blipFill>
                    <a:blip r:embed="rId14"/>
                    <a:stretch>
                      <a:fillRect/>
                    </a:stretch>
                  </pic:blipFill>
                  <pic:spPr>
                    <a:xfrm>
                      <a:off x="0" y="0"/>
                      <a:ext cx="5577840" cy="3011151"/>
                    </a:xfrm>
                    <a:prstGeom prst="rect"/>
                  </pic:spPr>
                </pic:pic>
              </a:graphicData>
            </a:graphic>
          </wp:inline>
        </w:drawing>
      </w:r>
    </w:p>
    <w:p xmlns:wp14="http://schemas.microsoft.com/office/word/2010/wordml" w14:paraId="6F1BC99E" wp14:textId="77777777">
      <w:pPr>
        <w:pStyle w:val="175"/>
        <w:keepNext/>
        <w:spacing w:before="80" w:after="100" w:line="269" w:lineRule="auto"/>
      </w:pPr>
      <w:bookmarkStart w:name="_Toc243125674" w:id="56"/>
      <w:r>
        <w:t xml:space="preserve">Hình 4.10 Clone sạch và chạy lại </w:t>
      </w:r>
      <w:sdt>
        <w:sdtPr>
          <w:alias w:val="MÃ CA HOẶC ĐỐI TƯỢNG"/>
          <w:tag w:val="SV_0329"/>
          <w:id w:val="700329"/>
          <w:text w:multiLine="1"/>
        </w:sdtPr>
        <w:sdtContent>
          <w:r>
            <w:t>CLONE</w:t>
          </w:r>
        </w:sdtContent>
      </w:sdt>
      <w:bookmarkEnd w:id="56"/>
    </w:p>
    <w:p xmlns:wp14="http://schemas.microsoft.com/office/word/2010/wordml" w14:paraId="18129F32" wp14:textId="77777777">
      <w:pPr>
        <w:pStyle w:val="169"/>
        <w:spacing w:before="0" w:after="100" w:line="269" w:lineRule="auto"/>
        <w:ind w:firstLine="0"/>
        <w:jc w:val="left"/>
      </w:pPr>
      <w:sdt>
        <w:sdtPr>
          <w:alias w:val="Mã ca/đối tượng; input; expected; actual; lệnh chạy; đường dẫn ảnh; SHA C. Viết ít nhất hai câu nhận"/>
          <w:tag w:val="SV_0330"/>
          <w:id w:val="700330"/>
          <w:text w:multiLine="1"/>
        </w:sdtPr>
        <w:sdtContent>
          <w:r>
            <w:rPr>
              <w:sz w:val="24"/>
            </w:rPr>
            <w:t>Ảnh: docs/anh_ket_qua/A10a.png và A10b.png. VD01 n=4 có 5 nghiệm; VD02 n=1 có 1 nghiệm; toàn bộ 22 ca PASS, 82 phép kiểm. Đây là lần chạy tại bản clone C.</w:t>
          </w:r>
        </w:sdtContent>
      </w:sdt>
    </w:p>
    <w:p xmlns:wp14="http://schemas.microsoft.com/office/word/2010/wordml" w14:paraId="1D72111D" wp14:textId="77777777">
      <w:pPr>
        <w:pStyle w:val="4"/>
      </w:pPr>
      <w:r>
        <w:t>4.9.3. Bằng chứng kho GitHub thật</w:t>
      </w:r>
    </w:p>
    <w:p>
      <w:pPr>
        <w:keepNext/>
        <w:jc w:val="center"/>
      </w:pPr>
      <w:r>
        <w:drawing>
          <wp:inline>
            <wp:extent cx="5577840" cy="3106645"/>
            <wp:docPr id="14" name="Picture 14"/>
            <wp:cNvGraphicFramePr>
              <a:graphicFrameLocks noChangeAspect="1"/>
            </wp:cNvGraphicFramePr>
            <a:graphic>
              <a:graphicData uri="http://schemas.openxmlformats.org/drawingml/2006/picture">
                <pic:pic>
                  <pic:nvPicPr>
                    <pic:cNvPr id="0" name="image.png"/>
                    <pic:cNvPicPr/>
                  </pic:nvPicPr>
                  <pic:blipFill>
                    <a:blip r:embed="rId299621779"/>
                    <a:stretch>
                      <a:fillRect/>
                    </a:stretch>
                  </pic:blipFill>
                  <pic:spPr>
                    <a:xfrm>
                      <a:off x="0" y="0"/>
                      <a:ext cx="5577840" cy="3106645"/>
                    </a:xfrm>
                    <a:prstGeom prst="rect"/>
                  </pic:spPr>
                </pic:pic>
              </a:graphicData>
            </a:graphic>
          </wp:inline>
        </w:drawing>
      </w:r>
    </w:p>
    <w:p xmlns:wp14="http://schemas.microsoft.com/office/word/2010/wordml" w14:paraId="28FA2FDB" wp14:textId="77777777">
      <w:pPr>
        <w:pStyle w:val="175"/>
        <w:keepNext/>
        <w:spacing w:before="80" w:after="100" w:line="269" w:lineRule="auto"/>
      </w:pPr>
      <w:bookmarkStart w:name="_Toc243125675" w:id="57"/>
      <w:r>
        <w:t xml:space="preserve">Hình 4.11 GitHub repo và commit </w:t>
      </w:r>
      <w:sdt>
        <w:sdtPr>
          <w:alias w:val="MÃ CA HOẶC ĐỐI TƯỢNG"/>
          <w:tag w:val="SV_0332"/>
          <w:id w:val="700332"/>
          <w:text w:multiLine="1"/>
        </w:sdtPr>
        <w:sdtContent>
          <w:r>
            <w:t>GITHUB</w:t>
          </w:r>
        </w:sdtContent>
      </w:sdt>
      <w:bookmarkEnd w:id="57"/>
    </w:p>
    <w:p xmlns:wp14="http://schemas.microsoft.com/office/word/2010/wordml" w14:paraId="210AB4CF" wp14:textId="77777777">
      <w:pPr>
        <w:pStyle w:val="169"/>
        <w:spacing w:before="0" w:after="100" w:line="269" w:lineRule="auto"/>
        <w:ind w:firstLine="0"/>
        <w:jc w:val="left"/>
      </w:pPr>
      <w:sdt>
        <w:sdtPr>
          <w:alias w:val="Mã ca/đối tượng; input; expected; actual; lệnh chạy; đường dẫn ảnh; SHA C. Viết ít nhất hai câu nhận"/>
          <w:tag w:val="SV_0333"/>
          <w:id w:val="700333"/>
          <w:text w:multiLine="1"/>
        </w:sdtPr>
        <w:sdtContent>
          <w:r>
            <w:rPr>
              <w:sz w:val="24"/>
            </w:rPr>
            <w:t>Ảnh A11: kho GitHub công khai, nhánh main, commit 0ec3fa8; thể hiện docs, inputs, src, test, README.md, demo.py và survey.py. Ảnh gốc: docs/anh_ket_qua/A11.png.</w:t>
          </w:r>
        </w:sdtContent>
      </w:sdt>
    </w:p>
    <w:p xmlns:wp14="http://schemas.microsoft.com/office/word/2010/wordml" w14:paraId="32C73CC8" wp14:textId="77777777">
      <w:pPr>
        <w:pStyle w:val="2"/>
        <w:keepNext w:val="0"/>
        <w:spacing w:before="0" w:after="320"/>
      </w:pPr>
      <w:bookmarkStart w:name="_Toc243125640" w:id="58"/>
      <w:r>
        <w:t>CHƯƠNG 5. KẾT LUẬN VÀ HƯỚNG PHÁT TRIỂN</w:t>
      </w:r>
      <w:bookmarkEnd w:id="58"/>
    </w:p>
    <w:p xmlns:wp14="http://schemas.microsoft.com/office/word/2010/wordml" w14:paraId="2073A31B" wp14:textId="77777777">
      <w:pPr>
        <w:pStyle w:val="3"/>
      </w:pPr>
      <w:bookmarkStart w:name="_Toc243125641" w:id="59"/>
      <w:r>
        <w:t>5.1. Mức hoàn thành so với phiếu</w:t>
      </w:r>
      <w:bookmarkEnd w:id="59"/>
    </w:p>
    <w:p xmlns:wp14="http://schemas.microsoft.com/office/word/2010/wordml" w14:paraId="0F4507DC" wp14:textId="77777777">
      <w:pPr>
        <w:pStyle w:val="169"/>
      </w:pPr>
      <w:r>
        <w:t>Đối chiếu từng mục tiêu Chương 1 với hàm đã cài, kết quả và bằng chứng. Ghi số ca thật, ca lỗi còn lại và khả năng clone chạy lại. Dẫn bảng/hình cụ thể, không chỉ viết đã hoàn thành tốt.</w:t>
      </w:r>
    </w:p>
    <w:p xmlns:wp14="http://schemas.microsoft.com/office/word/2010/wordml" w14:paraId="664B31DD" wp14:textId="77777777">
      <w:pPr>
        <w:pStyle w:val="169"/>
        <w:spacing w:before="0" w:after="100" w:line="269" w:lineRule="auto"/>
        <w:ind w:firstLine="0"/>
        <w:jc w:val="left"/>
      </w:pPr>
      <w:sdt>
        <w:sdtPr>
          <w:alias w:val="VIẾT NỘI DUNG CỦA SINH VIÊN TẠI ĐÂY"/>
          <w:tag w:val="SV_0334"/>
          <w:id w:val="700334"/>
          <w:text w:multiLine="1"/>
        </w:sdtPr>
        <w:sdtContent>
          <w:r>
            <w:rPr>
              <w:sz w:val="24"/>
            </w:rPr>
            <w:t>Đã cài đặt thuật toán, lập luận tính đúng, lần vết và khảo sát ba quy mô theo phiếu. Bộ kiểm thử có 22 ca độc lập, đạt 22/22 PASS với 82 phép kiểm. A10a/A10b xác nhận hai ví dụ và toàn bộ test chạy được từ clone sạch tại C; A11 ghi kho GitHub tương ứng. Bước chốt S và kiểm lại S được ghi trong TXT nộp rời.</w:t>
          </w:r>
        </w:sdtContent>
      </w:sdt>
    </w:p>
    <w:p xmlns:wp14="http://schemas.microsoft.com/office/word/2010/wordml" w14:paraId="6DC4D08C" wp14:textId="77777777">
      <w:pPr>
        <w:pStyle w:val="3"/>
      </w:pPr>
      <w:bookmarkStart w:name="_Toc243125642" w:id="60"/>
      <w:r>
        <w:t>5.2. Giới hạn và bài học</w:t>
      </w:r>
      <w:bookmarkEnd w:id="60"/>
    </w:p>
    <w:p xmlns:wp14="http://schemas.microsoft.com/office/word/2010/wordml" w14:paraId="32818A8A" wp14:textId="77777777">
      <w:pPr>
        <w:pStyle w:val="169"/>
      </w:pPr>
      <w:r>
        <w:t>Nêu miền dữ liệu, nhánh chưa hỗ trợ nếu có, giới hạn khảo sát và vấn đề đã gặp. Giải thích cách phát hiện/sửa một lỗi tiêu biểu bằng bảng lần vết hoặc test.</w:t>
      </w:r>
    </w:p>
    <w:p xmlns:wp14="http://schemas.microsoft.com/office/word/2010/wordml" w14:paraId="2EAC9764" wp14:textId="77777777">
      <w:pPr>
        <w:pStyle w:val="169"/>
        <w:spacing w:before="0" w:after="100" w:line="269" w:lineRule="auto"/>
        <w:ind w:firstLine="0"/>
        <w:jc w:val="left"/>
      </w:pPr>
      <w:sdt>
        <w:sdtPr>
          <w:alias w:val="VIẾT NỘI DUNG CỦA SINH VIÊN TẠI ĐÂY"/>
          <w:tag w:val="SV_0335"/>
          <w:id w:val="700335"/>
          <w:text w:multiLine="1"/>
        </w:sdtPr>
        <w:sdtContent>
          <w:r>
            <w:rPr>
              <w:sz w:val="24"/>
            </w:rPr>
            <w:t>Giới hạn n≤20 giữ output trong quy mô của đề. Lưu toàn bộ phân hoạch và toàn bộ trace có thể tốn bộ nhớ khi mở rộng n; bản này không được mô tả là chỉ dùng O(n) tổng bộ nhớ. Điểm dễ sai là hoàn tác trạng thái, sao chép nghiệm và ràng buộc thứ tự.</w:t>
          </w:r>
        </w:sdtContent>
      </w:sdt>
    </w:p>
    <w:p xmlns:wp14="http://schemas.microsoft.com/office/word/2010/wordml" w14:paraId="2E38A734" wp14:textId="77777777">
      <w:pPr>
        <w:pStyle w:val="3"/>
      </w:pPr>
      <w:bookmarkStart w:name="_Toc243125643" w:id="61"/>
      <w:r>
        <w:t>5.3. Hướng phát triển phù hợp</w:t>
      </w:r>
      <w:bookmarkEnd w:id="61"/>
    </w:p>
    <w:p xmlns:wp14="http://schemas.microsoft.com/office/word/2010/wordml" w14:paraId="4E73417E" wp14:textId="77777777">
      <w:pPr>
        <w:pStyle w:val="169"/>
      </w:pPr>
      <w:r>
        <w:t>Đề xuất 1–3 bước tiếp theo liên quan trực tiếp bài toán. Ghi rõ phần nào đã có kết quả, phần nào mới đề xuất; không coi phần mở rộng chưa làm là bằng chứng hoàn thành.</w:t>
      </w:r>
    </w:p>
    <w:p xmlns:wp14="http://schemas.microsoft.com/office/word/2010/wordml" w14:paraId="36A4632E" wp14:textId="77777777">
      <w:pPr>
        <w:pStyle w:val="169"/>
        <w:spacing w:before="0" w:after="100" w:line="269" w:lineRule="auto"/>
        <w:ind w:firstLine="0"/>
        <w:jc w:val="left"/>
      </w:pPr>
      <w:sdt>
        <w:sdtPr>
          <w:alias w:val="VIẾT NỘI DUNG CỦA SINH VIÊN TẠI ĐÂY"/>
          <w:tag w:val="SV_0336"/>
          <w:id w:val="700336"/>
          <w:text w:multiLine="1"/>
        </w:sdtPr>
        <w:sdtContent>
          <w:r>
            <w:rPr>
              <w:sz w:val="24"/>
            </w:rPr>
            <w:t>Có thể bổ sung chế độ xuất tuần tự từng nghiệm để giảm bộ nhớ kết quả và điều kiện cắt nhánh chặt hơn cho số số hạng k. Những mở rộng này cần bộ kiểm riêng trước khi thay bản đã chụp ảnh.</w:t>
          </w:r>
        </w:sdtContent>
      </w:sdt>
    </w:p>
    <w:p xmlns:wp14="http://schemas.microsoft.com/office/word/2010/wordml" w14:paraId="5B7D9E78" wp14:textId="77777777">
      <w:pPr>
        <w:pStyle w:val="174"/>
        <w:spacing w:before="80" w:after="100" w:line="269" w:lineRule="auto"/>
      </w:pPr>
      <w:bookmarkStart w:name="_Toc243125663" w:id="62"/>
      <w:r>
        <w:t>Bảng 5.1 Mức hoàn thành và bằng chứng theo yêu cầu</w:t>
      </w:r>
      <w:bookmarkEnd w:id="62"/>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1701"/>
        <w:gridCol w:w="2268"/>
        <w:gridCol w:w="2268"/>
        <w:gridCol w:w="2835"/>
      </w:tblGrid>
      <w:tr xmlns:wp14="http://schemas.microsoft.com/office/word/2010/wordml" w14:paraId="6824963F"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trPr>
        <w:tc>
          <w:tcPr>
            <w:tcW w:w="1701" w:type="dxa"/>
            <w:shd w:val="clear" w:color="auto" w:fill="E8EBEF"/>
            <w:vAlign w:val="center"/>
          </w:tcPr>
          <w:p w14:paraId="7D355BB9" wp14:textId="77777777">
            <w:pPr>
              <w:spacing w:after="40" w:line="252" w:lineRule="auto"/>
            </w:pPr>
            <w:r>
              <w:rPr>
                <w:b/>
                <w:sz w:val="23"/>
              </w:rPr>
              <w:t>Mục tiêu</w:t>
            </w:r>
          </w:p>
        </w:tc>
        <w:tc>
          <w:tcPr>
            <w:tcW w:w="2268" w:type="dxa"/>
            <w:shd w:val="clear" w:color="auto" w:fill="E8EBEF"/>
            <w:vAlign w:val="center"/>
          </w:tcPr>
          <w:p w14:paraId="030CCB43" wp14:textId="77777777">
            <w:pPr>
              <w:spacing w:after="40" w:line="252" w:lineRule="auto"/>
            </w:pPr>
            <w:r>
              <w:rPr>
                <w:b/>
                <w:sz w:val="23"/>
              </w:rPr>
              <w:t>Mức hoàn thành</w:t>
            </w:r>
          </w:p>
        </w:tc>
        <w:tc>
          <w:tcPr>
            <w:tcW w:w="2268" w:type="dxa"/>
            <w:shd w:val="clear" w:color="auto" w:fill="E8EBEF"/>
            <w:vAlign w:val="center"/>
          </w:tcPr>
          <w:p w14:paraId="1CDE70FB" wp14:textId="77777777">
            <w:pPr>
              <w:spacing w:after="40" w:line="252" w:lineRule="auto"/>
            </w:pPr>
            <w:r>
              <w:rPr>
                <w:b/>
                <w:sz w:val="23"/>
              </w:rPr>
              <w:t>Bằng chứng</w:t>
            </w:r>
          </w:p>
        </w:tc>
        <w:tc>
          <w:tcPr>
            <w:tcW w:w="2835" w:type="dxa"/>
            <w:shd w:val="clear" w:color="auto" w:fill="E8EBEF"/>
            <w:vAlign w:val="center"/>
          </w:tcPr>
          <w:p w14:paraId="1CA10409" wp14:textId="77777777">
            <w:pPr>
              <w:spacing w:after="40" w:line="252" w:lineRule="auto"/>
            </w:pPr>
            <w:r>
              <w:rPr>
                <w:b/>
                <w:sz w:val="23"/>
              </w:rPr>
              <w:t>Giới hạn</w:t>
            </w:r>
          </w:p>
        </w:tc>
      </w:tr>
      <w:tr xmlns:wp14="http://schemas.microsoft.com/office/word/2010/wordml" w14:paraId="412D4BD9"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5EA4EBF1" wp14:textId="77777777">
            <w:pPr>
              <w:spacing w:after="40" w:line="252" w:lineRule="auto"/>
            </w:pPr>
            <w:sdt>
              <w:sdtPr>
                <w:alias w:val="Yêu cầu"/>
                <w:tag w:val="SV_0337"/>
                <w:id w:val="700337"/>
                <w:text w:multiLine="1"/>
              </w:sdtPr>
              <w:sdtContent>
                <w:r>
                  <w:rPr>
                    <w:sz w:val="23"/>
                  </w:rPr>
                  <w:t>Đặc tả và thuật toán</w:t>
                </w:r>
              </w:sdtContent>
            </w:sdt>
          </w:p>
        </w:tc>
        <w:tc>
          <w:tcPr>
            <w:tcW w:w="2268" w:type="dxa"/>
            <w:vAlign w:val="center"/>
          </w:tcPr>
          <w:p w14:paraId="77FC5C75" wp14:textId="77777777">
            <w:pPr>
              <w:spacing w:after="40" w:line="252" w:lineRule="auto"/>
            </w:pPr>
            <w:sdt>
              <w:sdtPr>
                <w:alias w:val="Đạt/đạt một phần/chưa đạt"/>
                <w:tag w:val="SV_0338"/>
                <w:id w:val="700338"/>
                <w:text w:multiLine="1"/>
              </w:sdtPr>
              <w:sdtContent>
                <w:r>
                  <w:rPr>
                    <w:sz w:val="23"/>
                  </w:rPr>
                  <w:t>Đã cài đặt</w:t>
                </w:r>
              </w:sdtContent>
            </w:sdt>
          </w:p>
        </w:tc>
        <w:tc>
          <w:tcPr>
            <w:tcW w:w="2268" w:type="dxa"/>
            <w:vAlign w:val="center"/>
          </w:tcPr>
          <w:p w14:paraId="2773E187" wp14:textId="77777777">
            <w:pPr>
              <w:spacing w:after="40" w:line="252" w:lineRule="auto"/>
            </w:pPr>
            <w:sdt>
              <w:sdtPr>
                <w:alias w:val="Hàm; bảng; hình"/>
                <w:tag w:val="SV_0339"/>
                <w:id w:val="700339"/>
                <w:text w:multiLine="1"/>
              </w:sdtPr>
              <w:sdtContent>
                <w:r>
                  <w:rPr>
                    <w:sz w:val="23"/>
                  </w:rPr>
                  <w:t>src/phan_tich.py; Chương 3</w:t>
                </w:r>
              </w:sdtContent>
            </w:sdt>
          </w:p>
        </w:tc>
        <w:tc>
          <w:tcPr>
            <w:tcW w:w="2835" w:type="dxa"/>
            <w:vAlign w:val="center"/>
          </w:tcPr>
          <w:p w14:paraId="239FB69C" wp14:textId="77777777">
            <w:pPr>
              <w:spacing w:after="40" w:line="252" w:lineRule="auto"/>
            </w:pPr>
            <w:sdt>
              <w:sdtPr>
                <w:alias w:val="Nếu có"/>
                <w:tag w:val="SV_0340"/>
                <w:id w:val="700340"/>
                <w:text w:multiLine="1"/>
              </w:sdtPr>
              <w:sdtContent>
                <w:r>
                  <w:rPr>
                    <w:sz w:val="23"/>
                  </w:rPr>
                  <w:t>Đúng miền phiếu</w:t>
                </w:r>
              </w:sdtContent>
            </w:sdt>
          </w:p>
        </w:tc>
      </w:tr>
      <w:tr xmlns:wp14="http://schemas.microsoft.com/office/word/2010/wordml" w14:paraId="25516778"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01C3A11F" wp14:textId="77777777">
            <w:pPr>
              <w:spacing w:after="40" w:line="252" w:lineRule="auto"/>
            </w:pPr>
            <w:sdt>
              <w:sdtPr>
                <w:alias w:val="Bổ sung đủ mục tiêu"/>
                <w:tag w:val="SV_0341"/>
                <w:id w:val="700341"/>
                <w:text w:multiLine="1"/>
              </w:sdtPr>
              <w:sdtContent>
                <w:r>
                  <w:rPr>
                    <w:sz w:val="23"/>
                  </w:rPr>
                  <w:t>Ca kiểm và lần vết</w:t>
                </w:r>
              </w:sdtContent>
            </w:sdt>
          </w:p>
        </w:tc>
        <w:tc>
          <w:tcPr>
            <w:tcW w:w="2268" w:type="dxa"/>
            <w:vAlign w:val="center"/>
          </w:tcPr>
          <w:p w14:paraId="4908DB35" wp14:textId="77777777">
            <w:pPr>
              <w:spacing w:after="40" w:line="252" w:lineRule="auto"/>
            </w:pPr>
            <w:sdt>
              <w:sdtPr>
                <w:alias w:val="SV ĐIỀN"/>
                <w:tag w:val="SV_0342"/>
                <w:id w:val="700342"/>
                <w:text w:multiLine="1"/>
              </w:sdtPr>
              <w:sdtContent>
                <w:r>
                  <w:rPr>
                    <w:sz w:val="23"/>
                  </w:rPr>
                  <w:t>Có 22 ca và bảng lần vết</w:t>
                </w:r>
              </w:sdtContent>
            </w:sdt>
          </w:p>
        </w:tc>
        <w:tc>
          <w:tcPr>
            <w:tcW w:w="2268" w:type="dxa"/>
            <w:vAlign w:val="center"/>
          </w:tcPr>
          <w:p w14:paraId="73CE5BE4" wp14:textId="77777777">
            <w:pPr>
              <w:spacing w:after="40" w:line="252" w:lineRule="auto"/>
            </w:pPr>
            <w:sdt>
              <w:sdtPr>
                <w:alias w:val="SV ĐIỀN"/>
                <w:tag w:val="SV_0343"/>
                <w:id w:val="700343"/>
                <w:text w:multiLine="1"/>
              </w:sdtPr>
              <w:sdtContent>
                <w:r>
                  <w:rPr>
                    <w:sz w:val="23"/>
                  </w:rPr>
                  <w:t>test/cases.json; Bảng 3.3,4.2</w:t>
                </w:r>
              </w:sdtContent>
            </w:sdt>
          </w:p>
        </w:tc>
        <w:tc>
          <w:tcPr>
            <w:tcW w:w="2835" w:type="dxa"/>
            <w:vAlign w:val="center"/>
          </w:tcPr>
          <w:p w14:paraId="4EA8304A" wp14:textId="77777777">
            <w:pPr>
              <w:spacing w:after="40" w:line="252" w:lineRule="auto"/>
            </w:pPr>
            <w:sdt>
              <w:sdtPr>
                <w:alias w:val="SV ĐIỀN"/>
                <w:tag w:val="SV_0344"/>
                <w:id w:val="700344"/>
                <w:text w:multiLine="1"/>
              </w:sdtPr>
              <w:sdtContent>
                <w:r>
                  <w:rPr>
                    <w:sz w:val="23"/>
                  </w:rPr>
                  <w:t xml:space="preserve">22/22 PASS, 82 phép kiểm; A01–A09 và log máy cá nhân.</w:t>
                </w:r>
              </w:sdtContent>
            </w:sdt>
          </w:p>
        </w:tc>
      </w:tr>
      <w:tr xmlns:wp14="http://schemas.microsoft.com/office/word/2010/wordml" w14:paraId="1CAC9729"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16DB4570" wp14:textId="77777777">
            <w:pPr>
              <w:spacing w:after="40" w:line="252" w:lineRule="auto"/>
            </w:pPr>
            <w:sdt>
              <w:sdtPr>
                <w:alias w:val="Bổ sung đủ mục tiêu"/>
                <w:tag w:val="SV_0341"/>
                <w:id w:val="20165"/>
                <w:text w:multiLine="1"/>
              </w:sdtPr>
              <w:sdtContent>
                <w:r>
                  <w:rPr>
                    <w:sz w:val="23"/>
                  </w:rPr>
                  <w:t>Khảo sát</w:t>
                </w:r>
              </w:sdtContent>
            </w:sdt>
          </w:p>
        </w:tc>
        <w:tc>
          <w:tcPr>
            <w:tcW w:w="2268" w:type="dxa"/>
            <w:vAlign w:val="center"/>
          </w:tcPr>
          <w:p w14:paraId="17EB0E7A" wp14:textId="77777777">
            <w:pPr>
              <w:spacing w:after="40" w:line="252" w:lineRule="auto"/>
            </w:pPr>
            <w:sdt>
              <w:sdtPr>
                <w:alias w:val="SV ĐIỀN"/>
                <w:tag w:val="SV_0342"/>
                <w:id w:val="20166"/>
                <w:text w:multiLine="1"/>
              </w:sdtPr>
              <w:sdtContent>
                <w:r>
                  <w:rPr>
                    <w:sz w:val="23"/>
                  </w:rPr>
                  <w:t>Ba quy mô hợp lệ</w:t>
                </w:r>
              </w:sdtContent>
            </w:sdt>
          </w:p>
        </w:tc>
        <w:tc>
          <w:tcPr>
            <w:tcW w:w="2268" w:type="dxa"/>
            <w:vAlign w:val="center"/>
          </w:tcPr>
          <w:p w14:paraId="61F73553" wp14:textId="77777777">
            <w:pPr>
              <w:spacing w:after="40" w:line="252" w:lineRule="auto"/>
            </w:pPr>
            <w:sdt>
              <w:sdtPr>
                <w:alias w:val="SV ĐIỀN"/>
                <w:tag w:val="SV_0343"/>
                <w:id w:val="20167"/>
                <w:text w:multiLine="1"/>
              </w:sdtPr>
              <w:sdtContent>
                <w:r>
                  <w:rPr>
                    <w:sz w:val="23"/>
                  </w:rPr>
                  <w:t>survey.py; Bảng 4.4</w:t>
                </w:r>
              </w:sdtContent>
            </w:sdt>
          </w:p>
        </w:tc>
        <w:tc>
          <w:tcPr>
            <w:tcW w:w="2835" w:type="dxa"/>
            <w:vAlign w:val="center"/>
          </w:tcPr>
          <w:p w14:paraId="6E9B35C4" wp14:textId="77777777">
            <w:pPr>
              <w:spacing w:after="40" w:line="252" w:lineRule="auto"/>
            </w:pPr>
            <w:sdt>
              <w:sdtPr>
                <w:alias w:val="SV ĐIỀN"/>
                <w:tag w:val="SV_0344"/>
                <w:id w:val="20168"/>
                <w:text w:multiLine="1"/>
              </w:sdtPr>
              <w:sdtContent>
                <w:r>
                  <w:rPr>
                    <w:sz w:val="23"/>
                  </w:rPr>
                  <w:t>Chỉ đếm phép toán</w:t>
                </w:r>
              </w:sdtContent>
            </w:sdt>
          </w:p>
        </w:tc>
      </w:tr>
      <w:tr xmlns:wp14="http://schemas.microsoft.com/office/word/2010/wordml" w14:paraId="3F689855"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701" w:type="dxa"/>
            <w:vAlign w:val="center"/>
          </w:tcPr>
          <w:p w14:paraId="013F5EDF" wp14:textId="77777777">
            <w:pPr>
              <w:spacing w:after="40" w:line="252" w:lineRule="auto"/>
            </w:pPr>
            <w:sdt>
              <w:sdtPr>
                <w:alias w:val="Bổ sung đủ mục tiêu"/>
                <w:tag w:val="SV_0341"/>
                <w:id w:val="20169"/>
                <w:text w:multiLine="1"/>
              </w:sdtPr>
              <w:sdtContent>
                <w:r>
                  <w:rPr>
                    <w:sz w:val="23"/>
                  </w:rPr>
                  <w:t>Ảnh, Git và bảo vệ</w:t>
                </w:r>
              </w:sdtContent>
            </w:sdt>
          </w:p>
        </w:tc>
        <w:tc>
          <w:tcPr>
            <w:tcW w:w="2268" w:type="dxa"/>
            <w:vAlign w:val="center"/>
          </w:tcPr>
          <w:p w14:paraId="585A81F5" wp14:textId="77777777">
            <w:pPr>
              <w:spacing w:after="40" w:line="252" w:lineRule="auto"/>
            </w:pPr>
            <w:sdt>
              <w:sdtPr>
                <w:alias w:val="SV ĐIỀN"/>
                <w:tag w:val="SV_0342"/>
                <w:id w:val="20170"/>
                <w:text w:multiLine="1"/>
              </w:sdtPr>
              <w:sdtContent>
                <w:r>
                  <w:rPr>
                    <w:sz w:val="23"/>
                  </w:rPr>
                  <w:t>Có đủ A01–A11; clone C chạy thành công</w:t>
                </w:r>
              </w:sdtContent>
            </w:sdt>
          </w:p>
        </w:tc>
        <w:tc>
          <w:tcPr>
            <w:tcW w:w="2268" w:type="dxa"/>
            <w:vAlign w:val="center"/>
          </w:tcPr>
          <w:p w14:paraId="03866A03" wp14:textId="77777777">
            <w:pPr>
              <w:spacing w:after="40" w:line="252" w:lineRule="auto"/>
            </w:pPr>
            <w:sdt>
              <w:sdtPr>
                <w:alias w:val="SV ĐIỀN"/>
                <w:tag w:val="SV_0343"/>
                <w:id w:val="20171"/>
                <w:text w:multiLine="1"/>
              </w:sdtPr>
              <w:sdtContent>
                <w:r>
                  <w:rPr>
                    <w:sz w:val="23"/>
                  </w:rPr>
                  <w:t>Ảnh và log máy cá nhân; SHA C ở A10</w:t>
                </w:r>
              </w:sdtContent>
            </w:sdt>
          </w:p>
        </w:tc>
        <w:tc>
          <w:tcPr>
            <w:tcW w:w="2835" w:type="dxa"/>
            <w:vAlign w:val="center"/>
          </w:tcPr>
          <w:p w14:paraId="6154B858" wp14:textId="77777777">
            <w:pPr>
              <w:spacing w:after="40" w:line="252" w:lineRule="auto"/>
            </w:pPr>
            <w:sdt>
              <w:sdtPr>
                <w:alias w:val="SV ĐIỀN"/>
                <w:tag w:val="SV_0344"/>
                <w:id w:val="20172"/>
                <w:text w:multiLine="1"/>
              </w:sdtPr>
              <w:sdtContent>
                <w:r>
                  <w:rPr>
                    <w:sz w:val="23"/>
                  </w:rPr>
                  <w:t>Còn chốt S, clone S chạy lại, xác nhận và ký cam đoan, bảo vệ trực tiếp.</w:t>
                </w:r>
              </w:sdtContent>
            </w:sdt>
          </w:p>
        </w:tc>
      </w:tr>
    </w:tbl>
    <w:p xmlns:wp14="http://schemas.microsoft.com/office/word/2010/wordml" w14:paraId="3EFB1F3D" wp14:textId="77777777">
      <w:pPr>
        <w:pStyle w:val="169"/>
        <w:spacing w:before="0" w:line="240" w:lineRule="auto"/>
        <w:ind w:firstLine="0"/>
        <w:jc w:val="left"/>
      </w:pPr>
    </w:p>
    <w:p xmlns:wp14="http://schemas.microsoft.com/office/word/2010/wordml" w14:paraId="42EA4D4A" wp14:textId="77777777">
      <w:pPr>
        <w:pStyle w:val="2"/>
        <w:keepNext w:val="0"/>
        <w:spacing w:before="0" w:after="320"/>
      </w:pPr>
      <w:bookmarkStart w:name="_Toc243125644" w:id="63"/>
      <w:r>
        <w:t>TÀI LIỆU THAM KHẢO</w:t>
      </w:r>
      <w:bookmarkEnd w:id="63"/>
    </w:p>
    <w:p xmlns:wp14="http://schemas.microsoft.com/office/word/2010/wordml" w14:paraId="31A3D977" wp14:textId="77777777">
      <w:pPr>
        <w:pStyle w:val="172"/>
        <w:spacing w:before="0" w:after="100" w:line="269" w:lineRule="auto"/>
        <w:ind w:firstLine="0"/>
        <w:jc w:val="left"/>
      </w:pPr>
      <w:sdt>
        <w:sdtPr>
          <w:alias w:val="1"/>
          <w:tag w:val="SV_0345"/>
          <w:id w:val="700345"/>
          <w:text w:multiLine="1"/>
        </w:sdtPr>
        <w:sdtContent>
          <w:r>
            <w:t>[1] Giáo trình Cấu trúc dữ liệu và Giải thuật INT1306; mục 3.3,3.4, bài tập chương 3 câu 25; trang in 69,72,86; trang PDF 81,84,98.</w:t>
          </w:r>
        </w:sdtContent>
      </w:sdt>
      <w:sdt>
        <w:sdtPr>
          <w:alias w:val="đúng phiếu"/>
          <w:tag w:val="SV_0346"/>
          <w:id w:val="700346"/>
          <w:text w:multiLine="1"/>
        </w:sdtPr>
        <w:sdtContent/>
      </w:sdt>
      <w:sdt>
        <w:sdtPr>
          <w:alias w:val="…"/>
          <w:tag w:val="SV_0347"/>
          <w:id w:val="700347"/>
          <w:text w:multiLine="1"/>
        </w:sdtPr>
        <w:sdtContent/>
      </w:sdt>
      <w:sdt>
        <w:sdtPr>
          <w:alias w:val="…"/>
          <w:tag w:val="SV_0348"/>
          <w:id w:val="700348"/>
          <w:text w:multiLine="1"/>
        </w:sdtPr>
        <w:sdtContent/>
      </w:sdt>
    </w:p>
    <w:p xmlns:wp14="http://schemas.microsoft.com/office/word/2010/wordml" w14:paraId="75DA6BF1" wp14:textId="77777777">
      <w:pPr>
        <w:pStyle w:val="172"/>
        <w:spacing w:before="0" w:after="100" w:line="269" w:lineRule="auto"/>
        <w:ind w:firstLine="0"/>
        <w:jc w:val="left"/>
      </w:pPr>
      <w:sdt>
        <w:sdtPr>
          <w:alias w:val="2"/>
          <w:tag w:val="SV_0349"/>
          <w:id w:val="700349"/>
          <w:text w:multiLine="1"/>
        </w:sdtPr>
        <w:sdtContent>
          <w:r>
            <w:t>[2] Hồ Nhựt Minh, phiếu giao đề tài DT036, học phần INT13185 nhóm 03, bộ tài liệu phát ngày 17/10/2026.</w:t>
          </w:r>
          <w:r>
            <w:br w:type="textWrapping"/>
          </w:r>
          <w:r>
            <w:t>[3] Bộ tài liệu PHAT_CHO_SINH_VIEN_2026_10_17: hướng dẫn sinh viên, rubric chung và mẫu báo cáo cá nhân.</w:t>
          </w:r>
          <w:r>
            <w:br w:type="textWrapping"/>
          </w:r>
          <w:r>
            <w:t>[4] Bản giải tham khảo DT076 và README mã BFS trong gói: tham khảo cách tổ chức tệp, thiết kế kiểm thử và quản lý minh chứng; thuật toán chính của báo cáo theo phiếu riêng.</w:t>
          </w:r>
        </w:sdtContent>
      </w:sdt>
      <w:sdt>
        <w:sdtPr>
          <w:alias w:val="Tên tài liệu chính thức hoặc nguồn thuật toán/mã đã dùng"/>
          <w:tag w:val="SV_0350"/>
          <w:id w:val="700350"/>
          <w:text w:multiLine="1"/>
        </w:sdtPr>
        <w:sdtContent/>
      </w:sdt>
      <w:sdt>
        <w:sdtPr>
          <w:alias w:val="tác giả/tổ chức nếu có"/>
          <w:tag w:val="SV_0351"/>
          <w:id w:val="700351"/>
          <w:text w:multiLine="1"/>
        </w:sdtPr>
        <w:sdtContent/>
      </w:sdt>
      <w:sdt>
        <w:sdtPr>
          <w:alias w:val="URL"/>
          <w:tag w:val="SV_0352"/>
          <w:id w:val="700352"/>
          <w:text w:multiLine="1"/>
        </w:sdtPr>
        <w:sdtContent/>
      </w:sdt>
      <w:sdt>
        <w:sdtPr>
          <w:alias w:val="ngày truy cập thật"/>
          <w:tag w:val="SV_0353"/>
          <w:id w:val="700353"/>
          <w:text w:multiLine="1"/>
        </w:sdtPr>
        <w:sdtContent/>
      </w:sdt>
    </w:p>
    <w:p xmlns:wp14="http://schemas.microsoft.com/office/word/2010/wordml" w14:paraId="576BE1DA" wp14:textId="77777777">
      <w:pPr>
        <w:pStyle w:val="172"/>
        <w:spacing w:before="0" w:after="100" w:line="269" w:lineRule="auto"/>
        <w:ind w:firstLine="0"/>
        <w:jc w:val="left"/>
      </w:pPr>
      <w:r>
        <w:t>Mỗi nguồn phải được dùng và dẫn trong nội dung; nguồn mã tham khảo ghi rõ phần tiếp nhận và phần tự làm. Không giữ nguồn không sử dụng.</w:t>
      </w:r>
    </w:p>
    <w:p xmlns:wp14="http://schemas.microsoft.com/office/word/2010/wordml" w14:paraId="60C45836" wp14:textId="77777777">
      <w:pPr>
        <w:sectPr>
          <w:footerReference w:type="default" r:id="rId6"/>
          <w:pgSz w:w="11906" w:h="16838" w:orient="portrait"/>
          <w:pgMar w:top="1134" w:right="1134" w:bottom="1134" w:left="1701" w:header="567" w:footer="567" w:gutter="0"/>
          <w:pgNumType w:start="1"/>
          <w:cols w:space="720" w:num="1"/>
          <w:docGrid w:linePitch="360" w:charSpace="0"/>
        </w:sectPr>
      </w:pPr>
    </w:p>
    <w:p xmlns:wp14="http://schemas.microsoft.com/office/word/2010/wordml" w14:paraId="6778FEA9" wp14:textId="77777777">
      <w:pPr>
        <w:pStyle w:val="2"/>
        <w:keepNext w:val="0"/>
        <w:spacing w:before="0" w:after="320"/>
      </w:pPr>
      <w:bookmarkStart w:name="_Toc243125645" w:id="64"/>
      <w:r>
        <w:t>PHỤ LỤC</w:t>
      </w:r>
      <w:bookmarkEnd w:id="64"/>
    </w:p>
    <w:p xmlns:wp14="http://schemas.microsoft.com/office/word/2010/wordml" w14:paraId="27CE7A94" wp14:textId="77777777">
      <w:pPr>
        <w:pStyle w:val="3"/>
      </w:pPr>
      <w:bookmarkStart w:name="_Toc243125646" w:id="65"/>
      <w:r>
        <w:t>PHỤ LỤC A. Tổ chức mã và hướng dẫn chạy</w:t>
      </w:r>
      <w:bookmarkEnd w:id="65"/>
    </w:p>
    <w:p xmlns:wp14="http://schemas.microsoft.com/office/word/2010/wordml" w14:paraId="374149CC" wp14:textId="77777777">
      <w:pPr>
        <w:pStyle w:val="169"/>
      </w:pPr>
      <w:r>
        <w:t>Chèn cây tệp, yêu cầu môi trường, lệnh chạy ví dụ/nhập dữ liệu/test; dẫn README và permalink. Toàn bộ mã nằm trong repo; chỉ đưa đoạn bổ sung cần thiết vào phụ lục.</w:t>
      </w:r>
    </w:p>
    <w:p xmlns:wp14="http://schemas.microsoft.com/office/word/2010/wordml" w14:paraId="5EB8DC44" wp14:textId="77777777">
      <w:pPr>
        <w:pStyle w:val="173"/>
        <w:spacing w:line="252" w:lineRule="auto"/>
      </w:pPr>
      <w:sdt>
        <w:sdtPr>
          <w:alias w:val="CAY THU MUC MA NGUON"/>
          <w:tag w:val="SV_0354"/>
          <w:id w:val="700354"/>
          <w:text w:multiLine="1"/>
        </w:sdtPr>
        <w:sdtContent>
          <w:r>
            <w:t>src/phan_tich.py; src/__init__.py; demo.py; survey.py; test/cases.json; test/run_tests.py; inputs/; docs/anh_ket_qua/; docs/ket_qua_kiem_tra/; README.md.</w:t>
          </w:r>
        </w:sdtContent>
      </w:sdt>
    </w:p>
    <w:p xmlns:wp14="http://schemas.microsoft.com/office/word/2010/wordml" w14:paraId="74E70FA4" wp14:textId="77777777">
      <w:pPr>
        <w:pStyle w:val="173"/>
        <w:spacing w:line="252" w:lineRule="auto"/>
      </w:pPr>
      <w:sdt>
        <w:sdtPr>
          <w:alias w:val="LENH CHAY VI DU 1"/>
          <w:tag w:val="SV_0355"/>
          <w:id w:val="700355"/>
          <w:text w:multiLine="1"/>
        </w:sdtPr>
        <w:sdtContent>
          <w:r>
            <w:t>python demo.py --n 4</w:t>
          </w:r>
        </w:sdtContent>
      </w:sdt>
    </w:p>
    <w:p xmlns:wp14="http://schemas.microsoft.com/office/word/2010/wordml" w14:paraId="5F4FF8D8" wp14:textId="77777777">
      <w:pPr>
        <w:pStyle w:val="173"/>
        <w:spacing w:line="252" w:lineRule="auto"/>
      </w:pPr>
      <w:sdt>
        <w:sdtPr>
          <w:alias w:val="LENH CHAY VI DU 2"/>
          <w:tag w:val="SV_0356"/>
          <w:id w:val="700356"/>
          <w:text w:multiLine="1"/>
        </w:sdtPr>
        <w:sdtContent>
          <w:r>
            <w:t>python demo.py --n 1</w:t>
          </w:r>
        </w:sdtContent>
      </w:sdt>
    </w:p>
    <w:p xmlns:wp14="http://schemas.microsoft.com/office/word/2010/wordml" w14:paraId="1A0A5076" wp14:textId="77777777">
      <w:pPr>
        <w:pStyle w:val="173"/>
        <w:spacing w:line="252" w:lineRule="auto"/>
      </w:pPr>
      <w:sdt>
        <w:sdtPr>
          <w:alias w:val="LENH NHAP DU LIEU MOI"/>
          <w:tag w:val="SV_0357"/>
          <w:id w:val="700357"/>
          <w:text w:multiLine="1"/>
        </w:sdtPr>
        <w:sdtContent>
          <w:r>
            <w:t>python demo.py</w:t>
          </w:r>
        </w:sdtContent>
      </w:sdt>
    </w:p>
    <w:p xmlns:wp14="http://schemas.microsoft.com/office/word/2010/wordml" w14:paraId="18BD781D" wp14:textId="77777777">
      <w:pPr>
        <w:pStyle w:val="173"/>
        <w:spacing w:line="252" w:lineRule="auto"/>
      </w:pPr>
      <w:sdt>
        <w:sdtPr>
          <w:alias w:val="LENH CHAY BO KIEM THU"/>
          <w:tag w:val="SV_0358"/>
          <w:id w:val="700358"/>
          <w:text w:multiLine="1"/>
        </w:sdtPr>
        <w:sdtContent>
          <w:r>
            <w:t>python test/run_tests.py</w:t>
          </w:r>
        </w:sdtContent>
      </w:sdt>
    </w:p>
    <w:p xmlns:wp14="http://schemas.microsoft.com/office/word/2010/wordml" w14:paraId="37B5C1AF" wp14:textId="77777777">
      <w:pPr>
        <w:pStyle w:val="3"/>
        <w:pageBreakBefore/>
      </w:pPr>
      <w:bookmarkStart w:name="_Toc243125647" w:id="66"/>
      <w:r>
        <w:t>PHỤ LỤC B. Danh mục bằng chứng</w:t>
      </w:r>
      <w:bookmarkEnd w:id="66"/>
    </w:p>
    <w:p xmlns:wp14="http://schemas.microsoft.com/office/word/2010/wordml" w14:paraId="52D4258C" wp14:textId="77777777">
      <w:pPr>
        <w:pStyle w:val="169"/>
      </w:pPr>
      <w:r>
        <w:t>Liệt kê A01–A11, mã ca, đường dẫn ảnh/log và commit. Dẫn log đầy đủ cho ca có output dài; ảnh trong thân vẫn phải đọc được.</w:t>
      </w:r>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0" w:type="dxa"/>
          <w:left w:w="70" w:type="dxa"/>
          <w:bottom w:w="70" w:type="dxa"/>
          <w:right w:w="70" w:type="dxa"/>
        </w:tblCellMar>
      </w:tblPr>
      <w:tblGrid>
        <w:gridCol w:w="1134"/>
        <w:gridCol w:w="2268"/>
        <w:gridCol w:w="5669"/>
      </w:tblGrid>
      <w:tr xmlns:wp14="http://schemas.microsoft.com/office/word/2010/wordml" w14:paraId="10307EBC"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blHeader/>
        </w:trPr>
        <w:tc>
          <w:tcPr>
            <w:tcW w:w="1134" w:type="dxa"/>
            <w:shd w:val="clear" w:color="auto" w:fill="E8EBEF"/>
            <w:vAlign w:val="center"/>
          </w:tcPr>
          <w:p w14:paraId="2FB156EF" wp14:textId="77777777">
            <w:pPr>
              <w:spacing w:after="40" w:line="252" w:lineRule="auto"/>
              <w:jc w:val="center"/>
            </w:pPr>
            <w:r>
              <w:rPr>
                <w:b/>
                <w:sz w:val="23"/>
              </w:rPr>
              <w:t>Mã ảnh</w:t>
            </w:r>
          </w:p>
        </w:tc>
        <w:tc>
          <w:tcPr>
            <w:tcW w:w="2268" w:type="dxa"/>
            <w:shd w:val="clear" w:color="auto" w:fill="E8EBEF"/>
            <w:vAlign w:val="center"/>
          </w:tcPr>
          <w:p w14:paraId="4160D7F4" wp14:textId="77777777">
            <w:pPr>
              <w:spacing w:after="40" w:line="252" w:lineRule="auto"/>
            </w:pPr>
            <w:r>
              <w:rPr>
                <w:b/>
                <w:sz w:val="23"/>
              </w:rPr>
              <w:t>Ca hoặc đối tượng</w:t>
            </w:r>
          </w:p>
        </w:tc>
        <w:tc>
          <w:tcPr>
            <w:tcW w:w="5669" w:type="dxa"/>
            <w:shd w:val="clear" w:color="auto" w:fill="E8EBEF"/>
            <w:vAlign w:val="center"/>
          </w:tcPr>
          <w:p w14:paraId="3B499045" wp14:textId="77777777">
            <w:pPr>
              <w:spacing w:after="40" w:line="252" w:lineRule="auto"/>
            </w:pPr>
            <w:r>
              <w:rPr>
                <w:b/>
                <w:sz w:val="23"/>
              </w:rPr>
              <w:t>Tệp ảnh log và SHA</w:t>
            </w:r>
          </w:p>
        </w:tc>
      </w:tr>
      <w:tr xmlns:wp14="http://schemas.microsoft.com/office/word/2010/wordml" w14:paraId="6C927E67"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2F7AB9B4" wp14:textId="77777777">
            <w:pPr>
              <w:spacing w:after="40" w:line="252" w:lineRule="auto"/>
              <w:jc w:val="center"/>
            </w:pPr>
            <w:r>
              <w:rPr>
                <w:sz w:val="23"/>
              </w:rPr>
              <w:t>A01</w:t>
            </w:r>
          </w:p>
        </w:tc>
        <w:tc>
          <w:tcPr>
            <w:tcW w:w="2268" w:type="dxa"/>
            <w:vAlign w:val="center"/>
          </w:tcPr>
          <w:p w14:paraId="12330C34" wp14:textId="77777777">
            <w:pPr>
              <w:spacing w:after="40" w:line="252" w:lineRule="auto"/>
            </w:pPr>
            <w:r>
              <w:rPr>
                <w:sz w:val="23"/>
              </w:rPr>
              <w:t>VD01</w:t>
            </w:r>
          </w:p>
        </w:tc>
        <w:tc>
          <w:tcPr>
            <w:tcW w:w="5669" w:type="dxa"/>
            <w:vAlign w:val="center"/>
          </w:tcPr>
          <w:p w14:paraId="4B67EA40" wp14:textId="77777777">
            <w:pPr>
              <w:spacing w:after="40" w:line="252" w:lineRule="auto"/>
            </w:pPr>
            <w:r>
              <w:rPr>
                <w:sz w:val="23"/>
              </w:rPr>
              <w:t xml:space="preserve">docs/anh_ket_qua/A01.png / kiểm lại tại C: 0ec3fa8</w:t>
            </w:r>
            <w:sdt>
              <w:sdtPr>
                <w:alias w:val="SHA C"/>
                <w:tag w:val="SV_0359"/>
                <w:id w:val="700359"/>
                <w:text w:multiLine="1"/>
              </w:sdtPr>
              <w:sdtContent/>
            </w:sdt>
          </w:p>
        </w:tc>
      </w:tr>
      <w:tr xmlns:wp14="http://schemas.microsoft.com/office/word/2010/wordml" w14:paraId="1DB7F816"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4B081780" wp14:textId="77777777">
            <w:pPr>
              <w:spacing w:after="40" w:line="252" w:lineRule="auto"/>
              <w:jc w:val="center"/>
            </w:pPr>
            <w:r>
              <w:rPr>
                <w:sz w:val="23"/>
              </w:rPr>
              <w:t>A02</w:t>
            </w:r>
          </w:p>
        </w:tc>
        <w:tc>
          <w:tcPr>
            <w:tcW w:w="2268" w:type="dxa"/>
            <w:vAlign w:val="center"/>
          </w:tcPr>
          <w:p w14:paraId="107A5A80" wp14:textId="77777777">
            <w:pPr>
              <w:spacing w:after="40" w:line="252" w:lineRule="auto"/>
            </w:pPr>
            <w:r>
              <w:rPr>
                <w:sz w:val="23"/>
              </w:rPr>
              <w:t>VD02</w:t>
            </w:r>
          </w:p>
        </w:tc>
        <w:tc>
          <w:tcPr>
            <w:tcW w:w="5669" w:type="dxa"/>
            <w:vAlign w:val="center"/>
          </w:tcPr>
          <w:p w14:paraId="40EEA18A" wp14:textId="77777777">
            <w:pPr>
              <w:spacing w:after="40" w:line="252" w:lineRule="auto"/>
            </w:pPr>
            <w:r>
              <w:rPr>
                <w:sz w:val="23"/>
              </w:rPr>
              <w:t xml:space="preserve">docs/anh_ket_qua/A02.png / kiểm lại tại C: 0ec3fa8</w:t>
            </w:r>
            <w:sdt>
              <w:sdtPr>
                <w:alias w:val="SHA C"/>
                <w:tag w:val="SV_0360"/>
                <w:id w:val="700360"/>
                <w:text w:multiLine="1"/>
              </w:sdtPr>
              <w:sdtContent/>
            </w:sdt>
          </w:p>
        </w:tc>
      </w:tr>
      <w:tr xmlns:wp14="http://schemas.microsoft.com/office/word/2010/wordml" w14:paraId="6D1FD984"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35B52C60" wp14:textId="77777777">
            <w:pPr>
              <w:spacing w:after="40" w:line="252" w:lineRule="auto"/>
              <w:jc w:val="center"/>
            </w:pPr>
            <w:r>
              <w:rPr>
                <w:sz w:val="23"/>
              </w:rPr>
              <w:t>A03</w:t>
            </w:r>
          </w:p>
        </w:tc>
        <w:tc>
          <w:tcPr>
            <w:tcW w:w="2268" w:type="dxa"/>
            <w:vAlign w:val="center"/>
          </w:tcPr>
          <w:p w14:paraId="02742430" wp14:textId="77777777">
            <w:pPr>
              <w:spacing w:after="40" w:line="252" w:lineRule="auto"/>
            </w:pPr>
            <w:r>
              <w:rPr>
                <w:sz w:val="23"/>
              </w:rPr>
              <w:t>TK01</w:t>
            </w:r>
          </w:p>
        </w:tc>
        <w:tc>
          <w:tcPr>
            <w:tcW w:w="5669" w:type="dxa"/>
            <w:vAlign w:val="center"/>
          </w:tcPr>
          <w:p w14:paraId="3C9CF997" wp14:textId="77777777">
            <w:pPr>
              <w:spacing w:after="40" w:line="252" w:lineRule="auto"/>
            </w:pPr>
            <w:r>
              <w:rPr>
                <w:sz w:val="23"/>
              </w:rPr>
              <w:t xml:space="preserve">docs/anh_ket_qua/A03.png / kiểm lại tại C: 0ec3fa8</w:t>
            </w:r>
            <w:sdt>
              <w:sdtPr>
                <w:alias w:val="SHA C"/>
                <w:tag w:val="SV_0361"/>
                <w:id w:val="700361"/>
                <w:text w:multiLine="1"/>
              </w:sdtPr>
              <w:sdtContent/>
            </w:sdt>
          </w:p>
        </w:tc>
      </w:tr>
      <w:tr xmlns:wp14="http://schemas.microsoft.com/office/word/2010/wordml" w14:paraId="48EC0FCE"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79E88E9E" wp14:textId="77777777">
            <w:pPr>
              <w:spacing w:after="40" w:line="252" w:lineRule="auto"/>
              <w:jc w:val="center"/>
            </w:pPr>
            <w:r>
              <w:rPr>
                <w:sz w:val="23"/>
              </w:rPr>
              <w:t>A04</w:t>
            </w:r>
          </w:p>
        </w:tc>
        <w:tc>
          <w:tcPr>
            <w:tcW w:w="2268" w:type="dxa"/>
            <w:vAlign w:val="center"/>
          </w:tcPr>
          <w:p w14:paraId="69B4325D" wp14:textId="77777777">
            <w:pPr>
              <w:spacing w:after="40" w:line="252" w:lineRule="auto"/>
            </w:pPr>
            <w:r>
              <w:rPr>
                <w:sz w:val="23"/>
              </w:rPr>
              <w:t>TK02</w:t>
            </w:r>
          </w:p>
        </w:tc>
        <w:tc>
          <w:tcPr>
            <w:tcW w:w="5669" w:type="dxa"/>
            <w:vAlign w:val="center"/>
          </w:tcPr>
          <w:p w14:paraId="40FD1A70" wp14:textId="77777777">
            <w:pPr>
              <w:spacing w:after="40" w:line="252" w:lineRule="auto"/>
            </w:pPr>
            <w:r>
              <w:rPr>
                <w:sz w:val="23"/>
              </w:rPr>
              <w:t xml:space="preserve">docs/anh_ket_qua/A04.png / kiểm lại tại C: 0ec3fa8</w:t>
            </w:r>
            <w:sdt>
              <w:sdtPr>
                <w:alias w:val="SHA C"/>
                <w:tag w:val="SV_0362"/>
                <w:id w:val="700362"/>
                <w:text w:multiLine="1"/>
              </w:sdtPr>
              <w:sdtContent/>
            </w:sdt>
          </w:p>
        </w:tc>
      </w:tr>
      <w:tr xmlns:wp14="http://schemas.microsoft.com/office/word/2010/wordml" w14:paraId="001E61AC"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232738DD" wp14:textId="77777777">
            <w:pPr>
              <w:spacing w:after="40" w:line="252" w:lineRule="auto"/>
              <w:jc w:val="center"/>
            </w:pPr>
            <w:r>
              <w:rPr>
                <w:sz w:val="23"/>
              </w:rPr>
              <w:t>A05</w:t>
            </w:r>
          </w:p>
        </w:tc>
        <w:tc>
          <w:tcPr>
            <w:tcW w:w="2268" w:type="dxa"/>
            <w:vAlign w:val="center"/>
          </w:tcPr>
          <w:p w14:paraId="32BD46C2" wp14:textId="77777777">
            <w:pPr>
              <w:spacing w:after="40" w:line="252" w:lineRule="auto"/>
            </w:pPr>
            <w:r>
              <w:rPr>
                <w:sz w:val="23"/>
              </w:rPr>
              <w:t>BIEN01</w:t>
            </w:r>
          </w:p>
        </w:tc>
        <w:tc>
          <w:tcPr>
            <w:tcW w:w="5669" w:type="dxa"/>
            <w:vAlign w:val="center"/>
          </w:tcPr>
          <w:p w14:paraId="22505D77" wp14:textId="77777777">
            <w:pPr>
              <w:spacing w:after="40" w:line="252" w:lineRule="auto"/>
            </w:pPr>
            <w:r>
              <w:rPr>
                <w:sz w:val="23"/>
              </w:rPr>
              <w:t xml:space="preserve">docs/anh_ket_qua/A05.png / kiểm lại tại C: 0ec3fa8</w:t>
            </w:r>
            <w:sdt>
              <w:sdtPr>
                <w:alias w:val="SHA C"/>
                <w:tag w:val="SV_0363"/>
                <w:id w:val="700363"/>
                <w:text w:multiLine="1"/>
              </w:sdtPr>
              <w:sdtContent/>
            </w:sdt>
          </w:p>
        </w:tc>
      </w:tr>
      <w:tr xmlns:wp14="http://schemas.microsoft.com/office/word/2010/wordml" w14:paraId="7B0FEF3B"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2895A2E2" wp14:textId="77777777">
            <w:pPr>
              <w:spacing w:after="40" w:line="252" w:lineRule="auto"/>
              <w:jc w:val="center"/>
            </w:pPr>
            <w:r>
              <w:rPr>
                <w:sz w:val="23"/>
              </w:rPr>
              <w:t>A06</w:t>
            </w:r>
          </w:p>
        </w:tc>
        <w:tc>
          <w:tcPr>
            <w:tcW w:w="2268" w:type="dxa"/>
            <w:vAlign w:val="center"/>
          </w:tcPr>
          <w:p w14:paraId="0F966FB4" wp14:textId="77777777">
            <w:pPr>
              <w:spacing w:after="40" w:line="252" w:lineRule="auto"/>
            </w:pPr>
            <w:r>
              <w:rPr>
                <w:sz w:val="23"/>
              </w:rPr>
              <w:t>BIEN02</w:t>
            </w:r>
          </w:p>
        </w:tc>
        <w:tc>
          <w:tcPr>
            <w:tcW w:w="5669" w:type="dxa"/>
            <w:vAlign w:val="center"/>
          </w:tcPr>
          <w:p w14:paraId="194805B7" wp14:textId="77777777">
            <w:pPr>
              <w:spacing w:after="40" w:line="252" w:lineRule="auto"/>
            </w:pPr>
            <w:r>
              <w:rPr>
                <w:sz w:val="23"/>
              </w:rPr>
              <w:t xml:space="preserve">docs/anh_ket_qua/A06.png / kiểm lại tại C: 0ec3fa8</w:t>
            </w:r>
            <w:sdt>
              <w:sdtPr>
                <w:alias w:val="SHA C"/>
                <w:tag w:val="SV_0364"/>
                <w:id w:val="700364"/>
                <w:text w:multiLine="1"/>
              </w:sdtPr>
              <w:sdtContent/>
            </w:sdt>
          </w:p>
        </w:tc>
      </w:tr>
      <w:tr xmlns:wp14="http://schemas.microsoft.com/office/word/2010/wordml" w14:paraId="693DAA1E"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2D599BA7" wp14:textId="77777777">
            <w:pPr>
              <w:spacing w:after="40" w:line="252" w:lineRule="auto"/>
              <w:jc w:val="center"/>
            </w:pPr>
            <w:r>
              <w:rPr>
                <w:sz w:val="23"/>
              </w:rPr>
              <w:t>A07</w:t>
            </w:r>
          </w:p>
        </w:tc>
        <w:tc>
          <w:tcPr>
            <w:tcW w:w="2268" w:type="dxa"/>
            <w:vAlign w:val="center"/>
          </w:tcPr>
          <w:p w14:paraId="61B51AD3" wp14:textId="77777777">
            <w:pPr>
              <w:spacing w:after="40" w:line="252" w:lineRule="auto"/>
            </w:pPr>
            <w:r>
              <w:rPr>
                <w:sz w:val="23"/>
              </w:rPr>
              <w:t>BIEN03</w:t>
            </w:r>
          </w:p>
        </w:tc>
        <w:tc>
          <w:tcPr>
            <w:tcW w:w="5669" w:type="dxa"/>
            <w:vAlign w:val="center"/>
          </w:tcPr>
          <w:p w14:paraId="7BD30397" wp14:textId="77777777">
            <w:pPr>
              <w:spacing w:after="40" w:line="252" w:lineRule="auto"/>
            </w:pPr>
            <w:r>
              <w:rPr>
                <w:sz w:val="23"/>
              </w:rPr>
              <w:t xml:space="preserve">docs/anh_ket_qua/A07.png / kiểm lại tại C: 0ec3fa8</w:t>
            </w:r>
            <w:sdt>
              <w:sdtPr>
                <w:alias w:val="SHA C"/>
                <w:tag w:val="SV_0365"/>
                <w:id w:val="700365"/>
                <w:text w:multiLine="1"/>
              </w:sdtPr>
              <w:sdtContent/>
            </w:sdt>
          </w:p>
        </w:tc>
      </w:tr>
      <w:tr xmlns:wp14="http://schemas.microsoft.com/office/word/2010/wordml" w14:paraId="04957184"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7DB4413F" wp14:textId="77777777">
            <w:pPr>
              <w:spacing w:after="40" w:line="252" w:lineRule="auto"/>
              <w:jc w:val="center"/>
            </w:pPr>
            <w:r>
              <w:rPr>
                <w:sz w:val="23"/>
              </w:rPr>
              <w:t>A08</w:t>
            </w:r>
          </w:p>
        </w:tc>
        <w:tc>
          <w:tcPr>
            <w:tcW w:w="2268" w:type="dxa"/>
            <w:vAlign w:val="center"/>
          </w:tcPr>
          <w:p w14:paraId="073813DD" wp14:textId="77777777">
            <w:pPr>
              <w:spacing w:after="40" w:line="252" w:lineRule="auto"/>
            </w:pPr>
            <w:r>
              <w:rPr>
                <w:sz w:val="23"/>
              </w:rPr>
              <w:t>LOI01</w:t>
            </w:r>
          </w:p>
        </w:tc>
        <w:tc>
          <w:tcPr>
            <w:tcW w:w="5669" w:type="dxa"/>
            <w:vAlign w:val="center"/>
          </w:tcPr>
          <w:p w14:paraId="0D5EB013" wp14:textId="77777777">
            <w:pPr>
              <w:spacing w:after="40" w:line="252" w:lineRule="auto"/>
            </w:pPr>
            <w:r>
              <w:rPr>
                <w:sz w:val="23"/>
              </w:rPr>
              <w:t xml:space="preserve">docs/anh_ket_qua/A08.png / kiểm lại tại C: 0ec3fa8</w:t>
            </w:r>
            <w:sdt>
              <w:sdtPr>
                <w:alias w:val="SHA C"/>
                <w:tag w:val="SV_0366"/>
                <w:id w:val="700366"/>
                <w:text w:multiLine="1"/>
              </w:sdtPr>
              <w:sdtContent/>
            </w:sdt>
          </w:p>
        </w:tc>
      </w:tr>
      <w:tr xmlns:wp14="http://schemas.microsoft.com/office/word/2010/wordml" w14:paraId="16EFE463"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743099A9" wp14:textId="77777777">
            <w:pPr>
              <w:spacing w:after="40" w:line="252" w:lineRule="auto"/>
              <w:jc w:val="center"/>
            </w:pPr>
            <w:r>
              <w:rPr>
                <w:sz w:val="23"/>
              </w:rPr>
              <w:t>A09</w:t>
            </w:r>
          </w:p>
        </w:tc>
        <w:tc>
          <w:tcPr>
            <w:tcW w:w="2268" w:type="dxa"/>
            <w:vAlign w:val="center"/>
          </w:tcPr>
          <w:p w14:paraId="0783D7E4" wp14:textId="77777777">
            <w:pPr>
              <w:spacing w:after="40" w:line="252" w:lineRule="auto"/>
            </w:pPr>
            <w:r>
              <w:rPr>
                <w:sz w:val="23"/>
              </w:rPr>
              <w:t>TEST_ALL</w:t>
            </w:r>
          </w:p>
        </w:tc>
        <w:tc>
          <w:tcPr>
            <w:tcW w:w="5669" w:type="dxa"/>
            <w:vAlign w:val="center"/>
          </w:tcPr>
          <w:p w14:paraId="67FE0417" wp14:textId="77777777">
            <w:pPr>
              <w:spacing w:after="40" w:line="252" w:lineRule="auto"/>
            </w:pPr>
            <w:r>
              <w:rPr>
                <w:sz w:val="23"/>
              </w:rPr>
              <w:t xml:space="preserve">docs/anh_ket_qua/A09a.png; A09b.png / kiểm lại tại C: 0ec3fa8</w:t>
            </w:r>
            <w:sdt>
              <w:sdtPr>
                <w:alias w:val="SHA C"/>
                <w:tag w:val="SV_0367"/>
                <w:id w:val="700367"/>
                <w:text w:multiLine="1"/>
              </w:sdtPr>
              <w:sdtContent/>
            </w:sdt>
          </w:p>
        </w:tc>
      </w:tr>
      <w:tr xmlns:wp14="http://schemas.microsoft.com/office/word/2010/wordml" w14:paraId="211AACBF"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0C197160" wp14:textId="77777777">
            <w:pPr>
              <w:spacing w:after="40" w:line="252" w:lineRule="auto"/>
              <w:jc w:val="center"/>
            </w:pPr>
            <w:r>
              <w:rPr>
                <w:sz w:val="23"/>
              </w:rPr>
              <w:t>A10</w:t>
            </w:r>
          </w:p>
        </w:tc>
        <w:tc>
          <w:tcPr>
            <w:tcW w:w="2268" w:type="dxa"/>
            <w:vAlign w:val="center"/>
          </w:tcPr>
          <w:p w14:paraId="471F2752" wp14:textId="77777777">
            <w:pPr>
              <w:spacing w:after="40" w:line="252" w:lineRule="auto"/>
            </w:pPr>
            <w:r>
              <w:rPr>
                <w:sz w:val="23"/>
              </w:rPr>
              <w:t>CLONE</w:t>
            </w:r>
          </w:p>
        </w:tc>
        <w:tc>
          <w:tcPr>
            <w:tcW w:w="5669" w:type="dxa"/>
            <w:vAlign w:val="center"/>
          </w:tcPr>
          <w:p w14:paraId="11345E84" wp14:textId="77777777">
            <w:pPr>
              <w:spacing w:after="40" w:line="252" w:lineRule="auto"/>
            </w:pPr>
            <w:r>
              <w:rPr>
                <w:sz w:val="23"/>
              </w:rPr>
              <w:t xml:space="preserve">docs/anh_ket_qua/A10a.png; A10b.png / C: 0ec3fa8</w:t>
            </w:r>
            <w:sdt>
              <w:sdtPr>
                <w:alias w:val="SHA C"/>
                <w:tag w:val="SV_0368"/>
                <w:id w:val="700368"/>
                <w:text w:multiLine="1"/>
              </w:sdtPr>
              <w:sdtContent/>
            </w:sdt>
          </w:p>
        </w:tc>
      </w:tr>
      <w:tr xmlns:wp14="http://schemas.microsoft.com/office/word/2010/wordml" w14:paraId="7BA46438"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0" w:type="dxa"/>
            <w:left w:w="70" w:type="dxa"/>
            <w:bottom w:w="70" w:type="dxa"/>
            <w:right w:w="70" w:type="dxa"/>
          </w:tblCellMar>
        </w:tblPrEx>
        <w:trPr>
          <w:cantSplit/>
        </w:trPr>
        <w:tc>
          <w:tcPr>
            <w:tcW w:w="1134" w:type="dxa"/>
            <w:vAlign w:val="center"/>
          </w:tcPr>
          <w:p w14:paraId="1761D71B" wp14:textId="77777777">
            <w:pPr>
              <w:spacing w:after="40" w:line="252" w:lineRule="auto"/>
              <w:jc w:val="center"/>
            </w:pPr>
            <w:r>
              <w:rPr>
                <w:sz w:val="23"/>
              </w:rPr>
              <w:t>A11</w:t>
            </w:r>
          </w:p>
        </w:tc>
        <w:tc>
          <w:tcPr>
            <w:tcW w:w="2268" w:type="dxa"/>
            <w:vAlign w:val="center"/>
          </w:tcPr>
          <w:p w14:paraId="1F85F7BC" wp14:textId="77777777">
            <w:pPr>
              <w:spacing w:after="40" w:line="252" w:lineRule="auto"/>
            </w:pPr>
            <w:r>
              <w:rPr>
                <w:sz w:val="23"/>
              </w:rPr>
              <w:t>GITHUB</w:t>
            </w:r>
          </w:p>
        </w:tc>
        <w:tc>
          <w:tcPr>
            <w:tcW w:w="5669" w:type="dxa"/>
            <w:vAlign w:val="center"/>
          </w:tcPr>
          <w:p w14:paraId="717DA15D" wp14:textId="77777777">
            <w:pPr>
              <w:spacing w:after="40" w:line="252" w:lineRule="auto"/>
            </w:pPr>
            <w:r>
              <w:rPr>
                <w:sz w:val="23"/>
              </w:rPr>
              <w:t xml:space="preserve">docs/anh_ket_qua/A11.png / C: 0ec3fa8</w:t>
            </w:r>
            <w:sdt>
              <w:sdtPr>
                <w:alias w:val="SHA C"/>
                <w:tag w:val="SV_0369"/>
                <w:id w:val="700369"/>
                <w:text w:multiLine="1"/>
              </w:sdtPr>
              <w:sdtContent/>
            </w:sdt>
          </w:p>
        </w:tc>
      </w:tr>
    </w:tbl>
    <w:p xmlns:wp14="http://schemas.microsoft.com/office/word/2010/wordml" w14:paraId="6CA5A6DC" wp14:textId="77777777">
      <w:pPr>
        <w:pStyle w:val="169"/>
        <w:spacing w:before="0" w:line="240" w:lineRule="auto"/>
        <w:ind w:firstLine="0"/>
        <w:jc w:val="left"/>
      </w:pPr>
    </w:p>
    <w:p xmlns:wp14="http://schemas.microsoft.com/office/word/2010/wordml" w14:paraId="29FF4321" wp14:textId="77777777">
      <w:pPr>
        <w:pStyle w:val="3"/>
        <w:pageBreakBefore/>
      </w:pPr>
      <w:bookmarkStart w:name="_Toc243125648" w:id="67"/>
      <w:r>
        <w:t>PHỤ LỤC C. Tự kiểm trước khi nộp</w:t>
      </w:r>
      <w:bookmarkEnd w:id="67"/>
    </w:p>
    <w:p xmlns:wp14="http://schemas.microsoft.com/office/word/2010/wordml" w14:paraId="40BF108C" wp14:textId="77777777">
      <w:pPr>
        <w:pStyle w:val="169"/>
      </w:pPr>
      <w:r>
        <w:t>Đối chiếu checklist 8 của hướng dẫn; xác nhận thông tin cá nhân/đề, &gt;=12 ca, 11 ảnh, ba quy mô hoặc cấu hình hợp lệ, URL/SHA/permalink, clone sạch và DOCX/PDF cùng phiên bản. Đây là xác nhận sản phẩm đã chuẩn bị, không phải điểm chấm.</w:t>
      </w:r>
    </w:p>
    <w:p xmlns:wp14="http://schemas.microsoft.com/office/word/2010/wordml" w14:paraId="7CEA903D" wp14:textId="77777777">
      <w:pPr>
        <w:pStyle w:val="169"/>
        <w:spacing w:before="0" w:after="100" w:line="269" w:lineRule="auto"/>
        <w:ind w:firstLine="0"/>
        <w:jc w:val="left"/>
      </w:pPr>
      <w:r>
        <w:rPr>
          <w:sz w:val="24"/>
        </w:rPr>
        <w:t>□ MSSV và đề tài đúng bảng phân công.</w:t>
      </w:r>
    </w:p>
    <w:p xmlns:wp14="http://schemas.microsoft.com/office/word/2010/wordml" w14:paraId="4DAC7C01" wp14:textId="77777777">
      <w:pPr>
        <w:pStyle w:val="169"/>
        <w:spacing w:before="0" w:after="100" w:line="269" w:lineRule="auto"/>
        <w:ind w:firstLine="0"/>
        <w:jc w:val="left"/>
      </w:pPr>
      <w:r>
        <w:rPr>
          <w:sz w:val="24"/>
        </w:rPr>
        <w:t>□ Phần tự cài, tham khảo và công cụ hỗ trợ đã khai báo.</w:t>
      </w:r>
    </w:p>
    <w:p xmlns:wp14="http://schemas.microsoft.com/office/word/2010/wordml" w14:paraId="6D1E1857" wp14:textId="77777777">
      <w:pPr>
        <w:pStyle w:val="169"/>
        <w:spacing w:before="0" w:after="100" w:line="269" w:lineRule="auto"/>
        <w:ind w:firstLine="0"/>
        <w:jc w:val="left"/>
      </w:pPr>
      <w:r>
        <w:rPr>
          <w:sz w:val="24"/>
        </w:rPr>
        <w:t>□ ≥12 ca độc lập; đủ ví dụ và ca phiếu; 11 ảnh thật.</w:t>
      </w:r>
    </w:p>
    <w:p xmlns:wp14="http://schemas.microsoft.com/office/word/2010/wordml" w14:paraId="3698A39D" wp14:textId="77777777">
      <w:pPr>
        <w:pStyle w:val="169"/>
        <w:spacing w:before="0" w:after="100" w:line="269" w:lineRule="auto"/>
        <w:ind w:firstLine="0"/>
        <w:jc w:val="left"/>
      </w:pPr>
      <w:r>
        <w:rPr>
          <w:sz w:val="24"/>
        </w:rPr>
        <w:t>□ Có truy vết, tính đúng, phân tích thời gian/bộ nhớ và ba quy mô hoặc cấu hình hợp lệ.</w:t>
      </w:r>
    </w:p>
    <w:p xmlns:wp14="http://schemas.microsoft.com/office/word/2010/wordml" w14:paraId="18C987FE" wp14:textId="77777777">
      <w:pPr>
        <w:pStyle w:val="169"/>
        <w:spacing w:before="0" w:after="100" w:line="269" w:lineRule="auto"/>
        <w:ind w:firstLine="0"/>
        <w:jc w:val="left"/>
      </w:pPr>
      <w:r>
        <w:rPr>
          <w:sz w:val="24"/>
        </w:rPr>
        <w:t>□ URL, SHA C, permalink và quyền truy cập kiểm được; clone chạy lại.</w:t>
      </w:r>
    </w:p>
    <w:p xmlns:wp14="http://schemas.microsoft.com/office/word/2010/wordml" w14:paraId="0672D978" wp14:textId="77777777">
      <w:pPr>
        <w:pStyle w:val="169"/>
        <w:spacing w:before="0" w:after="100" w:line="269" w:lineRule="auto"/>
        <w:ind w:firstLine="0"/>
        <w:jc w:val="left"/>
      </w:pPr>
      <w:r>
        <w:rPr>
          <w:sz w:val="24"/>
        </w:rPr>
        <w:t>□ Đã thay toàn bộ hướng dẫn/ngoặc vuông; cập nhật trường Word và xuất PDF.</w:t>
      </w:r>
    </w:p>
    <w:p xmlns:wp14="http://schemas.microsoft.com/office/word/2010/wordml" w14:paraId="7F0D7AED" wp14:textId="77777777">
      <w:pPr>
        <w:pStyle w:val="3"/>
        <w:pageBreakBefore/>
      </w:pPr>
      <w:bookmarkStart w:name="_Toc243125649" w:id="68"/>
      <w:r>
        <w:t>PHỤ LỤC D HƯỚNG DẪN NỘP CLASSROOM</w:t>
      </w:r>
      <w:bookmarkEnd w:id="68"/>
    </w:p>
    <w:p xmlns:wp14="http://schemas.microsoft.com/office/word/2010/wordml" w14:paraId="4331C7FD" wp14:textId="77777777">
      <w:pPr>
        <w:pStyle w:val="169"/>
        <w:spacing w:before="0" w:after="100" w:line="269" w:lineRule="auto"/>
        <w:ind w:firstLine="0"/>
        <w:jc w:val="left"/>
      </w:pPr>
      <w:r>
        <w:rPr>
          <w:sz w:val="24"/>
        </w:rPr>
        <w:t xml:space="preserve">Tiền tố của bài cá nhân </w:t>
      </w:r>
      <w:sdt>
        <w:sdtPr>
          <w:alias w:val="MSSV_DTxxx_HoTenKhongDau"/>
          <w:tag w:val="SV_0370"/>
          <w:id w:val="700370"/>
          <w:text w:multiLine="1"/>
        </w:sdtPr>
        <w:sdtContent>
          <w:r>
            <w:rPr>
              <w:sz w:val="24"/>
            </w:rPr>
            <w:t>N24DCDT040_DT036_MaiDangKhoa</w:t>
          </w:r>
        </w:sdtContent>
      </w:sdt>
      <w:r>
        <w:rPr>
          <w:sz w:val="24"/>
        </w:rPr>
        <w:t>. Dùng họ tên không dấu, không khoảng trắng và đúng MSSV/mã đề trong phân công. Hạn nộp và lịch bảo vệ theo thông báo trên Classroom.</w:t>
      </w:r>
    </w:p>
    <w:p xmlns:wp14="http://schemas.microsoft.com/office/word/2010/wordml" w14:paraId="67D21258" wp14:textId="77777777">
      <w:pPr>
        <w:pStyle w:val="174"/>
        <w:spacing w:before="0" w:after="100" w:line="269" w:lineRule="auto"/>
        <w:jc w:val="left"/>
      </w:pPr>
      <w:bookmarkStart w:name="_Toc243125664" w:id="69"/>
      <w:r>
        <w:t>Bảng PL.1 Bốn tệp cần nộp</w:t>
      </w:r>
      <w:bookmarkEnd w:id="69"/>
    </w:p>
    <w:tbl>
      <w:tblPr>
        <w:tblStyle w:val="36"/>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80" w:type="dxa"/>
          <w:bottom w:w="80" w:type="dxa"/>
          <w:right w:w="80" w:type="dxa"/>
        </w:tblCellMar>
      </w:tblPr>
      <w:tblGrid>
        <w:gridCol w:w="1247"/>
        <w:gridCol w:w="4082"/>
        <w:gridCol w:w="3742"/>
      </w:tblGrid>
      <w:tr xmlns:wp14="http://schemas.microsoft.com/office/word/2010/wordml" w14:paraId="5CEA069F"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blHeader/>
        </w:trPr>
        <w:tc>
          <w:tcPr>
            <w:tcW w:w="1247" w:type="dxa"/>
            <w:shd w:val="clear" w:color="auto" w:fill="E8EBEF"/>
            <w:vAlign w:val="center"/>
          </w:tcPr>
          <w:p w14:paraId="0116A738" wp14:textId="77777777">
            <w:pPr>
              <w:spacing w:after="60" w:line="259" w:lineRule="auto"/>
              <w:jc w:val="center"/>
            </w:pPr>
            <w:r>
              <w:rPr>
                <w:b/>
                <w:sz w:val="22"/>
              </w:rPr>
              <w:t>Tệp</w:t>
            </w:r>
          </w:p>
        </w:tc>
        <w:tc>
          <w:tcPr>
            <w:tcW w:w="4082" w:type="dxa"/>
            <w:shd w:val="clear" w:color="auto" w:fill="E8EBEF"/>
            <w:vAlign w:val="center"/>
          </w:tcPr>
          <w:p w14:paraId="5D19BC60" wp14:textId="77777777">
            <w:pPr>
              <w:spacing w:after="60" w:line="259" w:lineRule="auto"/>
            </w:pPr>
            <w:r>
              <w:rPr>
                <w:b/>
                <w:sz w:val="22"/>
              </w:rPr>
              <w:t>Tên theo mẫu</w:t>
            </w:r>
          </w:p>
        </w:tc>
        <w:tc>
          <w:tcPr>
            <w:tcW w:w="3742" w:type="dxa"/>
            <w:shd w:val="clear" w:color="auto" w:fill="E8EBEF"/>
            <w:vAlign w:val="center"/>
          </w:tcPr>
          <w:p w14:paraId="3F5C8F16" wp14:textId="77777777">
            <w:pPr>
              <w:spacing w:after="60" w:line="259" w:lineRule="auto"/>
            </w:pPr>
            <w:r>
              <w:rPr>
                <w:b/>
                <w:sz w:val="22"/>
              </w:rPr>
              <w:t>Nội dung cần có</w:t>
            </w:r>
          </w:p>
        </w:tc>
      </w:tr>
      <w:tr xmlns:wp14="http://schemas.microsoft.com/office/word/2010/wordml" w14:paraId="5DE3D8ED"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247" w:type="dxa"/>
            <w:vAlign w:val="center"/>
          </w:tcPr>
          <w:p w14:paraId="190CF47B" wp14:textId="77777777">
            <w:pPr>
              <w:spacing w:after="60" w:line="259" w:lineRule="auto"/>
              <w:jc w:val="center"/>
            </w:pPr>
            <w:r>
              <w:rPr>
                <w:sz w:val="22"/>
              </w:rPr>
              <w:t>Word</w:t>
            </w:r>
          </w:p>
        </w:tc>
        <w:tc>
          <w:tcPr>
            <w:tcW w:w="4082" w:type="dxa"/>
            <w:vAlign w:val="center"/>
          </w:tcPr>
          <w:p w14:paraId="210BC9AF" wp14:textId="77777777">
            <w:pPr>
              <w:spacing w:after="60" w:line="259" w:lineRule="auto"/>
            </w:pPr>
            <w:r>
              <w:rPr>
                <w:sz w:val="22"/>
              </w:rPr>
              <w:t>N24DCDT040_DT036_MaiDangKhoa_BaoCao.docx</w:t>
            </w:r>
          </w:p>
        </w:tc>
        <w:tc>
          <w:tcPr>
            <w:tcW w:w="3742" w:type="dxa"/>
            <w:vAlign w:val="center"/>
          </w:tcPr>
          <w:p w14:paraId="5C44FE7D" wp14:textId="77777777">
            <w:pPr>
              <w:spacing w:after="60" w:line="259" w:lineRule="auto"/>
            </w:pPr>
            <w:r>
              <w:rPr>
                <w:sz w:val="22"/>
              </w:rPr>
              <w:t>Bản đã điền; cập nhật mục lục; rubric để GV chấm.</w:t>
            </w:r>
          </w:p>
        </w:tc>
      </w:tr>
      <w:tr xmlns:wp14="http://schemas.microsoft.com/office/word/2010/wordml" w14:paraId="2F16F983"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247" w:type="dxa"/>
            <w:vAlign w:val="center"/>
          </w:tcPr>
          <w:p w14:paraId="0905DBEF" wp14:textId="77777777">
            <w:pPr>
              <w:spacing w:after="60" w:line="259" w:lineRule="auto"/>
              <w:jc w:val="center"/>
            </w:pPr>
            <w:r>
              <w:rPr>
                <w:sz w:val="22"/>
              </w:rPr>
              <w:t>PDF</w:t>
            </w:r>
          </w:p>
        </w:tc>
        <w:tc>
          <w:tcPr>
            <w:tcW w:w="4082" w:type="dxa"/>
            <w:vAlign w:val="center"/>
          </w:tcPr>
          <w:p w14:paraId="40D31F83" wp14:textId="77777777">
            <w:pPr>
              <w:spacing w:after="60" w:line="259" w:lineRule="auto"/>
            </w:pPr>
            <w:r>
              <w:rPr>
                <w:sz w:val="22"/>
              </w:rPr>
              <w:t>N24DCDT040_DT036_MaiDangKhoa_BaoCao.pdf</w:t>
            </w:r>
          </w:p>
        </w:tc>
        <w:tc>
          <w:tcPr>
            <w:tcW w:w="3742" w:type="dxa"/>
            <w:vAlign w:val="center"/>
          </w:tcPr>
          <w:p w14:paraId="7E6CCD90" wp14:textId="77777777">
            <w:pPr>
              <w:spacing w:after="60" w:line="259" w:lineRule="auto"/>
            </w:pPr>
            <w:r>
              <w:rPr>
                <w:sz w:val="22"/>
              </w:rPr>
              <w:t>Xuất từ chính bản Word nộp, kiểm lại từng trang.</w:t>
            </w:r>
          </w:p>
        </w:tc>
      </w:tr>
      <w:tr xmlns:wp14="http://schemas.microsoft.com/office/word/2010/wordml" w14:paraId="4155D404"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247" w:type="dxa"/>
            <w:vAlign w:val="center"/>
          </w:tcPr>
          <w:p w14:paraId="1F6ED528" wp14:textId="77777777">
            <w:pPr>
              <w:spacing w:after="60" w:line="259" w:lineRule="auto"/>
              <w:jc w:val="center"/>
            </w:pPr>
            <w:r>
              <w:rPr>
                <w:sz w:val="22"/>
              </w:rPr>
              <w:t>Mã nguồn</w:t>
            </w:r>
          </w:p>
        </w:tc>
        <w:tc>
          <w:tcPr>
            <w:tcW w:w="4082" w:type="dxa"/>
            <w:vAlign w:val="center"/>
          </w:tcPr>
          <w:p w14:paraId="79F42CB4" wp14:textId="77777777">
            <w:pPr>
              <w:spacing w:after="60" w:line="259" w:lineRule="auto"/>
            </w:pPr>
            <w:r>
              <w:rPr>
                <w:sz w:val="22"/>
              </w:rPr>
              <w:t>N24DCDT040_DT036_MaiDangKhoa_MaNguon.zip</w:t>
            </w:r>
          </w:p>
        </w:tc>
        <w:tc>
          <w:tcPr>
            <w:tcW w:w="3742" w:type="dxa"/>
            <w:vAlign w:val="center"/>
          </w:tcPr>
          <w:p w14:paraId="2763F90B" wp14:textId="77777777">
            <w:pPr>
              <w:spacing w:after="60" w:line="259" w:lineRule="auto"/>
            </w:pPr>
            <w:r>
              <w:rPr>
                <w:sz w:val="22"/>
              </w:rPr>
              <w:t>Source, demo/nhập, test, README, ảnh/log và phụ thuộc nếu có.</w:t>
            </w:r>
          </w:p>
        </w:tc>
      </w:tr>
      <w:tr xmlns:wp14="http://schemas.microsoft.com/office/word/2010/wordml" w14:paraId="4B92CFCA" wp14:textId="77777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80" w:type="dxa"/>
            <w:bottom w:w="80" w:type="dxa"/>
            <w:right w:w="80" w:type="dxa"/>
          </w:tblCellMar>
        </w:tblPrEx>
        <w:trPr>
          <w:cantSplit/>
        </w:trPr>
        <w:tc>
          <w:tcPr>
            <w:tcW w:w="1247" w:type="dxa"/>
            <w:vAlign w:val="center"/>
          </w:tcPr>
          <w:p w14:paraId="14B38010" wp14:textId="77777777">
            <w:pPr>
              <w:spacing w:after="60" w:line="259" w:lineRule="auto"/>
              <w:jc w:val="center"/>
            </w:pPr>
            <w:r>
              <w:rPr>
                <w:sz w:val="22"/>
              </w:rPr>
              <w:t>Thông tin</w:t>
            </w:r>
          </w:p>
        </w:tc>
        <w:tc>
          <w:tcPr>
            <w:tcW w:w="4082" w:type="dxa"/>
            <w:vAlign w:val="center"/>
          </w:tcPr>
          <w:p w14:paraId="45449AC9" wp14:textId="77777777">
            <w:pPr>
              <w:spacing w:after="60" w:line="259" w:lineRule="auto"/>
            </w:pPr>
            <w:r>
              <w:rPr>
                <w:sz w:val="22"/>
              </w:rPr>
              <w:t>N24DCDT040_DT036_MaiDangKhoa_ThongTinNop.txt</w:t>
            </w:r>
          </w:p>
        </w:tc>
        <w:tc>
          <w:tcPr>
            <w:tcW w:w="3742" w:type="dxa"/>
            <w:vAlign w:val="center"/>
          </w:tcPr>
          <w:p w14:paraId="73F2FAF7" wp14:textId="77777777">
            <w:pPr>
              <w:spacing w:after="60" w:line="259" w:lineRule="auto"/>
            </w:pPr>
            <w:r>
              <w:rPr>
                <w:sz w:val="22"/>
              </w:rPr>
              <w:t>URL GitHub thật, SHA C/S, permalink, môi trường/lệnh và kết quả chạy lại.</w:t>
            </w:r>
          </w:p>
        </w:tc>
      </w:tr>
    </w:tbl>
    <w:p xmlns:wp14="http://schemas.microsoft.com/office/word/2010/wordml" w14:paraId="5A3A4E2D" wp14:textId="77777777">
      <w:pPr>
        <w:pStyle w:val="169"/>
        <w:spacing w:before="0" w:after="100" w:line="269" w:lineRule="auto"/>
        <w:ind w:firstLine="0"/>
        <w:jc w:val="left"/>
      </w:pPr>
      <w:r>
        <w:rPr>
          <w:sz w:val="24"/>
        </w:rPr>
        <w:t>Không nộp nguyên gói mẫu của giảng viên như ZIP cá nhân. Giải nén ZIP của mình ở thư mục mới phải chạy được theo README. Không gói .git, bộ cài, môi trường ảo hoặc cache vào ZIP bài nộp.</w:t>
      </w:r>
    </w:p>
    <w:p xmlns:wp14="http://schemas.microsoft.com/office/word/2010/wordml" w14:paraId="09D5ED5E" wp14:textId="77777777">
      <w:pPr>
        <w:pStyle w:val="169"/>
        <w:spacing w:before="0" w:after="100" w:line="269" w:lineRule="auto"/>
        <w:ind w:firstLine="0"/>
        <w:jc w:val="left"/>
      </w:pPr>
      <w:r>
        <w:rPr>
          <w:sz w:val="24"/>
        </w:rPr>
        <w:t>C là commit mã/test/input đã chạy và chụp; S là commit chốt bài sau khi thêm ảnh/báo cáo. Clone S sang thư mục mới rồi chạy lại; nếu mã đổi sau C thì cập nhật test/ảnh chịu ảnh hưởng. SHA S ghi trong TXT nộp rời, không phải commit SHA của chính S vào S.</w:t>
      </w:r>
    </w:p>
    <w:p xmlns:wp14="http://schemas.microsoft.com/office/word/2010/wordml" w14:paraId="6EFFDA88" wp14:textId="77777777">
      <w:pPr>
        <w:pStyle w:val="4"/>
      </w:pPr>
      <w:r>
        <w:t>Các thông tin để chép vào TXT</w:t>
      </w:r>
    </w:p>
    <w:p xmlns:wp14="http://schemas.microsoft.com/office/word/2010/wordml" w14:paraId="686F73C3" wp14:textId="77777777">
      <w:pPr>
        <w:pStyle w:val="169"/>
        <w:spacing w:before="0" w:after="100" w:line="269" w:lineRule="auto"/>
        <w:ind w:firstLine="0"/>
        <w:jc w:val="left"/>
      </w:pPr>
      <w:r>
        <w:rPr>
          <w:sz w:val="24"/>
        </w:rPr>
        <w:t xml:space="preserve">URL GitHub thật </w:t>
      </w:r>
      <w:sdt>
        <w:sdtPr>
          <w:alias w:val="URL REPO"/>
          <w:tag w:val="SV_0371"/>
          <w:id w:val="700371"/>
          <w:text w:multiLine="1"/>
        </w:sdtPr>
        <w:sdtContent>
          <w:r>
            <w:rPr>
              <w:sz w:val="24"/>
            </w:rPr>
            <w:t>https://github.com/MaiDangKhoaN24DCDT040/N24DCDT040_DT036_MaiDangKhoa</w:t>
          </w:r>
        </w:sdtContent>
      </w:sdt>
    </w:p>
    <w:p xmlns:wp14="http://schemas.microsoft.com/office/word/2010/wordml" w14:paraId="16B8F076" wp14:textId="1A4A6D89">
      <w:pPr>
        <w:pStyle w:val="169"/>
        <w:spacing w:before="0" w:after="100" w:line="269" w:lineRule="auto"/>
        <w:ind w:firstLine="0"/>
        <w:jc w:val="left"/>
      </w:pPr>
      <w:r w:rsidRPr="445CB9EA" w:rsidR="445CB9EA">
        <w:rPr>
          <w:sz w:val="24"/>
          <w:szCs w:val="24"/>
        </w:rPr>
        <w:t xml:space="preserve">SHA C đầy đủ </w:t>
      </w:r>
      <w:sdt>
        <w:sdtPr>
          <w:id w:val="700372"/>
          <w:text/>
          <w:alias w:val="SHA C"/>
          <w:tag w:val="SV_0372"/>
          <w:placeholder>
            <w:docPart w:val="DefaultPlaceholder_1081868574"/>
          </w:placeholder>
        </w:sdtPr>
        <w:sdtContent>
          <w:r w:rsidRPr="445CB9EA" w:rsidR="4122A739">
            <w:rPr>
              <w:sz w:val="24"/>
              <w:szCs w:val="24"/>
            </w:rPr>
            <w:t>0ec3fa8d89df9adcd17640819d49aae32ffb37c2</w:t>
          </w:r>
        </w:sdtContent>
      </w:sdt>
      <w:r w:rsidRPr="445CB9EA" w:rsidR="445CB9EA">
        <w:rPr>
          <w:sz w:val="24"/>
          <w:szCs w:val="24"/>
        </w:rPr>
        <w:t xml:space="preserve">   SHA S đầy đủ </w:t>
      </w:r>
      <w:sdt>
        <w:sdtPr>
          <w:id w:val="700373"/>
          <w:text/>
          <w:alias w:val="SHA S"/>
          <w:tag w:val="SV_0373"/>
          <w:placeholder>
            <w:docPart w:val="DefaultPlaceholder_1081868574"/>
          </w:placeholder>
        </w:sdtPr>
        <w:sdtContent>
          <w:r w:rsidRPr="445CB9EA" w:rsidR="445CB9EA">
            <w:rPr>
              <w:sz w:val="24"/>
              <w:szCs w:val="24"/>
            </w:rPr>
            <w:t>Chưa chốt</w:t>
          </w:r>
        </w:sdtContent>
      </w:sdt>
    </w:p>
    <w:p xmlns:wp14="http://schemas.microsoft.com/office/word/2010/wordml" w14:paraId="4FED9291" wp14:textId="77777777">
      <w:pPr>
        <w:pStyle w:val="169"/>
        <w:spacing w:before="0" w:after="100" w:line="269" w:lineRule="auto"/>
        <w:ind w:firstLine="0"/>
        <w:jc w:val="left"/>
      </w:pPr>
      <w:r>
        <w:rPr>
          <w:sz w:val="24"/>
        </w:rPr>
        <w:t xml:space="preserve">Permalink hàm chính và test tại C https://github.com/MaiDangKhoaN24DCDT040/N24DCDT040_DT036_MaiDangKhoa/blob/0ec3fa8d89df9adcd17640819d49aae32ffb37c2/src/phan_tich.py</w:t>
        <w:br/>
        <w:t>https://github.com/MaiDangKhoaN24DCDT040/N24DCDT040_DT036_MaiDangKhoa/blob/0ec3fa8d89df9adcd17640819d49aae32ffb37c2/test/run_tests.py</w:t>
      </w:r>
      <w:sdt>
        <w:sdtPr>
          <w:alias w:val="PERMALINK"/>
          <w:tag w:val="SV_0374"/>
          <w:id w:val="700374"/>
          <w:text w:multiLine="1"/>
        </w:sdtPr>
        <w:sdtContent>
          <w:r>
            <w:rPr>
              <w:sz w:val="24"/>
            </w:rPr>
            <w:t/>
          </w:r>
          <w:r>
            <w:rPr>
              <w:sz w:val="24"/>
            </w:rPr>
          </w:r>
          <w:r>
            <w:rPr>
              <w:sz w:val="24"/>
            </w:rPr>
            <w:t/>
          </w:r>
        </w:sdtContent>
      </w:sdt>
    </w:p>
    <w:p xmlns:wp14="http://schemas.microsoft.com/office/word/2010/wordml" w14:paraId="681CAB40" wp14:textId="77777777">
      <w:pPr>
        <w:pStyle w:val="169"/>
        <w:spacing w:before="0" w:after="100" w:line="269" w:lineRule="auto"/>
        <w:ind w:firstLine="0"/>
        <w:jc w:val="left"/>
      </w:pPr>
      <w:r>
        <w:rPr>
          <w:sz w:val="24"/>
        </w:rPr>
        <w:t xml:space="preserve">Môi trường và phiên bản </w:t>
      </w:r>
      <w:sdt>
        <w:sdtPr>
          <w:alias w:val="MÔI TRƯỜNG"/>
          <w:tag w:val="SV_0375"/>
          <w:id w:val="700375"/>
          <w:text w:multiLine="1"/>
        </w:sdtPr>
        <w:sdtContent>
          <w:r>
            <w:rPr>
              <w:sz w:val="24"/>
            </w:rPr>
            <w:t>Windows; Python 3.11.15; Git 2.55.0.windows.3; chỉ dùng thư viện chuẩn.</w:t>
          </w:r>
        </w:sdtContent>
      </w:sdt>
    </w:p>
    <w:p xmlns:wp14="http://schemas.microsoft.com/office/word/2010/wordml" w14:paraId="2EE2A9A4" wp14:textId="77777777">
      <w:pPr>
        <w:pStyle w:val="169"/>
        <w:spacing w:before="0" w:after="100" w:line="269" w:lineRule="auto"/>
        <w:ind w:firstLine="0"/>
        <w:jc w:val="left"/>
      </w:pPr>
      <w:r>
        <w:rPr>
          <w:sz w:val="24"/>
        </w:rPr>
        <w:t xml:space="preserve">Lệnh chạy hai ví dụ và bộ test </w:t>
      </w:r>
      <w:sdt>
        <w:sdtPr>
          <w:alias w:val="LỆNH CHẠY"/>
          <w:tag w:val="SV_0376"/>
          <w:id w:val="700376"/>
          <w:text w:multiLine="1"/>
        </w:sdtPr>
        <w:sdtContent>
          <w:r>
            <w:rPr>
              <w:sz w:val="24"/>
            </w:rPr>
            <w:t>python demo.py --n 4</w:t>
          </w:r>
          <w:r>
            <w:rPr>
              <w:sz w:val="24"/>
            </w:rPr>
            <w:br/>
          </w:r>
          <w:r>
            <w:rPr>
              <w:sz w:val="24"/>
            </w:rPr>
            <w:t>python demo.py --n 1</w:t>
          </w:r>
          <w:r>
            <w:rPr>
              <w:sz w:val="24"/>
            </w:rPr>
            <w:br/>
          </w:r>
          <w:r>
            <w:rPr>
              <w:sz w:val="24"/>
            </w:rPr>
            <w:t>python test/run_tests.py</w:t>
          </w:r>
        </w:sdtContent>
      </w:sdt>
    </w:p>
    <w:p xmlns:wp14="http://schemas.microsoft.com/office/word/2010/wordml" w14:paraId="4892C7ED" wp14:textId="77777777">
      <w:pPr>
        <w:pStyle w:val="169"/>
        <w:spacing w:before="0" w:after="100" w:line="269" w:lineRule="auto"/>
        <w:ind w:firstLine="0"/>
        <w:jc w:val="left"/>
      </w:pPr>
      <w:r>
        <w:rPr>
          <w:sz w:val="24"/>
        </w:rPr>
        <w:t xml:space="preserve">Kết quả clone S: Chưa chốt S; ghi kết quả sau khi clone S chạy lại. Kết quả tại C: VD01 n=4 có 5 nghiệm; VD02 n=1 có 1 nghiệm; 22/22 PASS, 82 phép kiểm.</w:t>
      </w:r>
      <w:sdt>
        <w:sdtPr>
          <w:alias w:val="KẾT QUẢ TỰ CHẠY"/>
          <w:tag w:val="SV_0377"/>
          <w:id w:val="700377"/>
          <w:text w:multiLine="1"/>
        </w:sdtPr>
        <w:sdtContent>
          <w:r>
            <w:rPr>
              <w:sz w:val="24"/>
            </w:rPr>
            <w:t/>
          </w:r>
        </w:sdtContent>
      </w:sdt>
      <w:r>
        <w:rPr>
          <w:sz w:val="24"/>
        </w:rPr>
        <w:t xml:space="preserve"/>
      </w:r>
      <w:sdt>
        <w:sdtPr>
          <w:alias w:val="SỐ LIỆU THẬT"/>
          <w:tag w:val="SV_0378"/>
          <w:id w:val="700378"/>
          <w:text w:multiLine="1"/>
        </w:sdtPr>
        <w:sdtContent>
          <w:r>
            <w:rPr>
              <w:sz w:val="24"/>
            </w:rPr>
            <w:t/>
          </w:r>
        </w:sdtContent>
      </w:sdt>
    </w:p>
    <w:p xmlns:wp14="http://schemas.microsoft.com/office/word/2010/wordml" w14:paraId="420CB6A6" wp14:textId="77777777">
      <w:pPr>
        <w:pStyle w:val="169"/>
        <w:spacing w:before="0" w:after="100" w:line="269" w:lineRule="auto"/>
        <w:ind w:firstLine="0"/>
        <w:jc w:val="left"/>
      </w:pPr>
      <w:r>
        <w:rPr>
          <w:sz w:val="24"/>
        </w:rPr>
        <w:t>Vào đúng bài tập trên Classroom, đính kèm đủ bốn tệp, mở kiểm tra lại rồi bấm Nộp bài. Kiểm tra trạng thái đã nộp; ảnh rời đã nằm trong báo cáo và ZIP nên không cần gắn lại 11 tệp ảnh riêng.</w:t>
      </w:r>
    </w:p>
    <w:sectPr>
      <w:footerReference w:type="default" r:id="rId7"/>
      <w:pgSz w:w="11906" w:h="16838" w:orient="portrait"/>
      <w:pgMar w:top="1134" w:right="1134" w:bottom="1134" w:left="1701" w:header="567" w:footer="567"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672A6659" wp14:textId="77777777">
      <w:pPr>
        <w:spacing w:line="240" w:lineRule="auto"/>
      </w:pPr>
      <w:r>
        <w:separator/>
      </w:r>
    </w:p>
  </w:endnote>
  <w:endnote w:type="continuationSeparator" w:id="1">
    <w:p xmlns:wp14="http://schemas.microsoft.com/office/word/2010/wordml" w14:paraId="0A37501D"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ＭＳ 明朝">
    <w:altName w:val="AMGD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64BBF774" wp14:textId="77777777">
    <w:pPr>
      <w:pStyle w:val="18"/>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19699B24" wp14:textId="77777777">
    <w:pPr>
      <w:pStyle w:val="18"/>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322E1248" wp14:textId="77777777">
    <w:pPr>
      <w:pStyle w:val="18"/>
      <w:jc w:val="center"/>
    </w:pPr>
    <w:r>
      <w:rPr>
        <w:sz w:val="24"/>
      </w:rPr>
      <w:t>PL-</w:t>
    </w: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5DAB6C7B" wp14:textId="77777777">
      <w:pPr>
        <w:spacing w:before="0" w:after="0" w:line="240" w:lineRule="auto"/>
      </w:pPr>
      <w:r>
        <w:separator/>
      </w:r>
    </w:p>
  </w:footnote>
  <w:footnote w:type="continuationSeparator" w:id="1">
    <w:p xmlns:wp14="http://schemas.microsoft.com/office/word/2010/wordml" w14:paraId="02EB378F" wp14:textId="77777777">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00"/>
  <w:doNotDisplayPageBoundaries w:val="1"/>
  <w:trackRevisions w:val="false"/>
  <w:documentProtection w:enforcement="0"/>
  <w:defaultTabStop w:val="720"/>
  <w:characterSpacingControl w:val="doNotCompress"/>
  <w:updateFields w:val="true"/>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A2383"/>
    <w:rsid w:val="0015074B"/>
    <w:rsid w:val="0029639D"/>
    <w:rsid w:val="00322659"/>
    <w:rsid w:val="00326F90"/>
    <w:rsid w:val="006D19BE"/>
    <w:rsid w:val="00AA1D8D"/>
    <w:rsid w:val="00B47730"/>
    <w:rsid w:val="00CB0664"/>
    <w:rsid w:val="00F90F21"/>
    <w:rsid w:val="00FC693F"/>
    <w:rsid w:val="034FE571"/>
    <w:rsid w:val="0410A8BB"/>
    <w:rsid w:val="056C4465"/>
    <w:rsid w:val="15234CC0"/>
    <w:rsid w:val="2BEECC09"/>
    <w:rsid w:val="320060C5"/>
    <w:rsid w:val="3A1C27E4"/>
    <w:rsid w:val="3C88111B"/>
    <w:rsid w:val="3CC81492"/>
    <w:rsid w:val="4122A739"/>
    <w:rsid w:val="433AB47F"/>
    <w:rsid w:val="445CB9EA"/>
    <w:rsid w:val="4FC3DCA4"/>
    <w:rsid w:val="5249F659"/>
    <w:rsid w:val="5393DF7A"/>
    <w:rsid w:val="54D8C83A"/>
    <w:rsid w:val="551228AA"/>
    <w:rsid w:val="590C1FE4"/>
    <w:rsid w:val="5E785619"/>
    <w:rsid w:val="5FF57F24"/>
    <w:rsid w:val="608B005E"/>
    <w:rsid w:val="6C6DBEE7"/>
    <w:rsid w:val="6DCDAF1F"/>
    <w:rsid w:val="72EA7492"/>
    <w:rsid w:val="77A92B88"/>
    <w:rsid w:val="7A9B6F61"/>
    <w:rsid w:val="7C4127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14:docId w14:val="1B356C56"/>
  <w14:defaultImageDpi w14:val="300"/>
  <w15:docId w15:val="{7E340252-F1A3-419D-9FCA-D9D51B306750}"/>
  <mc:AlternateContent>
    <mc:Choice Requires="wpsCustomData">
      <wpsCustomData:typoFeatureVersion val="1"/>
    </mc:Choice>
  </mc:AlternateContent>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Times New Roma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qFormat="1"/>
    <w:lsdException w:name="toc 2" w:uiPriority="39" w:semiHidden="0" w:qFormat="1"/>
    <w:lsdException w:name="toc 3" w:uiPriority="39" w:semiHidden="0"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qFormat="1"/>
    <w:lsdException w:name="footer" w:uiPriority="99"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semiHidden="0" w:qFormat="1"/>
    <w:lsdException w:name="toa heading" w:uiPriority="99"/>
    <w:lsdException w:name="List" w:uiPriority="99" w:semiHidden="0" w:qFormat="1"/>
    <w:lsdException w:name="List Bullet" w:uiPriority="99" w:semiHidden="0"/>
    <w:lsdException w:name="List Number" w:uiPriority="99" w:semiHidden="0"/>
    <w:lsdException w:name="List 2" w:uiPriority="99" w:semiHidden="0"/>
    <w:lsdException w:name="List 3" w:uiPriority="99" w:semiHidden="0" w:qFormat="1"/>
    <w:lsdException w:name="List 4" w:uiPriority="99"/>
    <w:lsdException w:name="List 5" w:uiPriority="99"/>
    <w:lsdException w:name="List Bullet 2" w:uiPriority="99" w:semiHidden="0" w:qFormat="1"/>
    <w:lsdException w:name="List Bullet 3" w:uiPriority="99" w:semiHidden="0" w:qFormat="1"/>
    <w:lsdException w:name="List Bullet 4" w:uiPriority="99"/>
    <w:lsdException w:name="List Bullet 5" w:uiPriority="99"/>
    <w:lsdException w:name="List Number 2" w:uiPriority="99" w:semiHidden="0"/>
    <w:lsdException w:name="List Number 3" w:uiPriority="99" w:semiHidden="0" w:qFormat="1"/>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semiHidden="0" w:qFormat="1"/>
    <w:lsdException w:name="Body Text Indent" w:uiPriority="99"/>
    <w:lsdException w:name="List Continue" w:uiPriority="99" w:semiHidden="0"/>
    <w:lsdException w:name="List Continue 2" w:uiPriority="99" w:semiHidden="0"/>
    <w:lsdException w:name="List Continue 3" w:uiPriority="99" w:semiHidden="0" w:qFormat="1"/>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semiHidden="0" w:qFormat="1"/>
    <w:lsdException w:name="Body Text 3" w:uiPriority="99" w:semiHidden="0" w:qFormat="1"/>
    <w:lsdException w:name="Body Text Indent 2" w:uiPriority="99"/>
    <w:lsdException w:name="Body Text Indent 3" w:uiPriority="99"/>
    <w:lsdException w:name="Block Text" w:uiPriority="99"/>
    <w:lsdException w:name="Hyperlink" w:uiPriority="99" w:semiHidden="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lsdException w:name="Table Theme" w:uiPriority="99"/>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qFormat="1"/>
    <w:lsdException w:name="Medium Shading 1" w:uiPriority="63" w:semiHidden="0" w:unhideWhenUsed="0" w:qFormat="1"/>
    <w:lsdException w:name="Medium Shading 2" w:uiPriority="64" w:semiHidden="0" w:unhideWhenUsed="0" w:qFormat="1"/>
    <w:lsdException w:name="Medium List 1" w:uiPriority="65" w:semiHidden="0" w:unhideWhenUsed="0" w:qFormat="1"/>
    <w:lsdException w:name="Medium List 2" w:uiPriority="66" w:semiHidden="0" w:unhideWhenUsed="0"/>
    <w:lsdException w:name="Medium Grid 1" w:uiPriority="67" w:semiHidden="0" w:unhideWhenUsed="0" w:qFormat="1"/>
    <w:lsdException w:name="Medium Grid 2" w:uiPriority="68" w:semiHidden="0" w:unhideWhenUsed="0" w:qFormat="1"/>
    <w:lsdException w:name="Medium Grid 3" w:uiPriority="69" w:semiHidden="0" w:unhideWhenUsed="0" w:qFormat="1"/>
    <w:lsdException w:name="Dark List" w:uiPriority="70" w:semiHidden="0" w:unhideWhenUsed="0" w:qFormat="1"/>
    <w:lsdException w:name="Colorful Shading" w:uiPriority="71" w:semiHidden="0" w:unhideWhenUsed="0" w:qFormat="1"/>
    <w:lsdException w:name="Colorful List" w:uiPriority="72" w:semiHidden="0" w:unhideWhenUsed="0"/>
    <w:lsdException w:name="Colorful Grid" w:uiPriority="73" w:semiHidden="0" w:unhideWhenUsed="0"/>
    <w:lsdException w:name="Light Shading Accent 1" w:uiPriority="60" w:semiHidden="0" w:unhideWhenUsed="0" w:qFormat="1"/>
    <w:lsdException w:name="Light List Accent 1" w:uiPriority="61" w:semiHidden="0" w:unhideWhenUsed="0"/>
    <w:lsdException w:name="Light Grid Accent 1" w:uiPriority="62" w:semiHidden="0" w:unhideWhenUsed="0" w:qFormat="1"/>
    <w:lsdException w:name="Medium Shading 1 Accent 1" w:uiPriority="63" w:semiHidden="0" w:unhideWhenUsed="0"/>
    <w:lsdException w:name="Medium Shading 2 Accent 1" w:uiPriority="64" w:semiHidden="0" w:unhideWhenUsed="0"/>
    <w:lsdException w:name="Medium List 1 Accent 1" w:uiPriority="65" w:semiHidden="0" w:unhideWhenUsed="0" w:qFormat="1"/>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qFormat="1"/>
    <w:lsdException w:name="Medium Grid 1 Accent 1" w:uiPriority="67" w:semiHidden="0" w:unhideWhenUsed="0" w:qFormat="1"/>
    <w:lsdException w:name="Medium Grid 2 Accent 1" w:uiPriority="68" w:semiHidden="0" w:unhideWhenUsed="0"/>
    <w:lsdException w:name="Medium Grid 3 Accent 1" w:uiPriority="69" w:semiHidden="0" w:unhideWhenUsed="0" w:qFormat="1"/>
    <w:lsdException w:name="Dark List Accent 1" w:uiPriority="70" w:semiHidden="0" w:unhideWhenUsed="0"/>
    <w:lsdException w:name="Colorful Shading Accent 1" w:uiPriority="71" w:semiHidden="0" w:unhideWhenUsed="0" w:qFormat="1"/>
    <w:lsdException w:name="Colorful List Accent 1" w:uiPriority="72" w:semiHidden="0" w:unhideWhenUsed="0" w:qFormat="1"/>
    <w:lsdException w:name="Colorful Grid Accent 1" w:uiPriority="73" w:semiHidden="0" w:unhideWhenUsed="0" w:qFormat="1"/>
    <w:lsdException w:name="Light Shading Accent 2" w:uiPriority="60" w:semiHidden="0" w:unhideWhenUsed="0"/>
    <w:lsdException w:name="Light List Accent 2" w:uiPriority="61" w:semiHidden="0" w:unhideWhenUsed="0" w:qFormat="1"/>
    <w:lsdException w:name="Light Grid Accent 2" w:uiPriority="62" w:semiHidden="0" w:unhideWhenUsed="0" w:qFormat="1"/>
    <w:lsdException w:name="Medium Shading 1 Accent 2" w:uiPriority="63" w:semiHidden="0" w:unhideWhenUsed="0"/>
    <w:lsdException w:name="Medium Shading 2 Accent 2" w:uiPriority="64" w:semiHidden="0" w:unhideWhenUsed="0" w:qFormat="1"/>
    <w:lsdException w:name="Medium List 1 Accent 2" w:uiPriority="65" w:semiHidden="0" w:unhideWhenUsed="0" w:qFormat="1"/>
    <w:lsdException w:name="Medium List 2 Accent 2" w:uiPriority="66" w:semiHidden="0" w:unhideWhenUsed="0"/>
    <w:lsdException w:name="Medium Grid 1 Accent 2" w:uiPriority="67" w:semiHidden="0" w:unhideWhenUsed="0"/>
    <w:lsdException w:name="Medium Grid 2 Accent 2" w:uiPriority="68" w:semiHidden="0" w:unhideWhenUsed="0" w:qFormat="1"/>
    <w:lsdException w:name="Medium Grid 3 Accent 2" w:uiPriority="69" w:semiHidden="0" w:unhideWhenUsed="0"/>
    <w:lsdException w:name="Dark List Accent 2" w:uiPriority="70" w:semiHidden="0" w:unhideWhenUsed="0" w:qFormat="1"/>
    <w:lsdException w:name="Colorful Shading Accent 2" w:uiPriority="71" w:semiHidden="0" w:unhideWhenUsed="0"/>
    <w:lsdException w:name="Colorful List Accent 2" w:uiPriority="72" w:semiHidden="0" w:unhideWhenUsed="0" w:qFormat="1"/>
    <w:lsdException w:name="Colorful Grid Accent 2" w:uiPriority="73" w:semiHidden="0" w:unhideWhenUsed="0"/>
    <w:lsdException w:name="Light Shading Accent 3" w:uiPriority="60" w:semiHidden="0" w:unhideWhenUsed="0" w:qFormat="1"/>
    <w:lsdException w:name="Light List Accent 3" w:uiPriority="61" w:semiHidden="0" w:unhideWhenUsed="0"/>
    <w:lsdException w:name="Light Grid Accent 3" w:uiPriority="62" w:semiHidden="0" w:unhideWhenUsed="0"/>
    <w:lsdException w:name="Medium Shading 1 Accent 3" w:uiPriority="63" w:semiHidden="0" w:unhideWhenUsed="0" w:qFormat="1"/>
    <w:lsdException w:name="Medium Shading 2 Accent 3" w:uiPriority="64" w:semiHidden="0" w:unhideWhenUsed="0" w:qFormat="1"/>
    <w:lsdException w:name="Medium List 1 Accent 3" w:uiPriority="65" w:semiHidden="0" w:unhideWhenUsed="0"/>
    <w:lsdException w:name="Medium List 2 Accent 3" w:uiPriority="66" w:semiHidden="0" w:unhideWhenUsed="0" w:qFormat="1"/>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qFormat="1"/>
    <w:lsdException w:name="Colorful Shading Accent 3" w:uiPriority="71" w:semiHidden="0" w:unhideWhenUsed="0" w:qFormat="1"/>
    <w:lsdException w:name="Colorful List Accent 3" w:uiPriority="72" w:semiHidden="0" w:unhideWhenUsed="0"/>
    <w:lsdException w:name="Colorful Grid Accent 3" w:uiPriority="73" w:semiHidden="0" w:unhideWhenUsed="0" w:qFormat="1"/>
    <w:lsdException w:name="Light Shading Accent 4" w:uiPriority="60" w:semiHidden="0" w:unhideWhenUsed="0" w:qFormat="1"/>
    <w:lsdException w:name="Light List Accent 4" w:uiPriority="61" w:semiHidden="0" w:unhideWhenUsed="0" w:qFormat="1"/>
    <w:lsdException w:name="Light Grid Accent 4" w:uiPriority="62" w:semiHidden="0" w:unhideWhenUsed="0" w:qFormat="1"/>
    <w:lsdException w:name="Medium Shading 1 Accent 4" w:uiPriority="63" w:semiHidden="0" w:unhideWhenUsed="0"/>
    <w:lsdException w:name="Medium Shading 2 Accent 4" w:uiPriority="64" w:semiHidden="0" w:unhideWhenUsed="0"/>
    <w:lsdException w:name="Medium List 1 Accent 4" w:uiPriority="65" w:semiHidden="0" w:unhideWhenUsed="0" w:qFormat="1"/>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qFormat="1"/>
    <w:lsdException w:name="Dark List Accent 4" w:uiPriority="70" w:semiHidden="0" w:unhideWhenUsed="0" w:qFormat="1"/>
    <w:lsdException w:name="Colorful Shading Accent 4" w:uiPriority="71" w:semiHidden="0" w:unhideWhenUsed="0" w:qFormat="1"/>
    <w:lsdException w:name="Colorful List Accent 4" w:uiPriority="72" w:semiHidden="0" w:unhideWhenUsed="0"/>
    <w:lsdException w:name="Colorful Grid Accent 4" w:uiPriority="73" w:semiHidden="0" w:unhideWhenUsed="0" w:qFormat="1"/>
    <w:lsdException w:name="Light Shading Accent 5" w:uiPriority="60" w:semiHidden="0" w:unhideWhenUsed="0"/>
    <w:lsdException w:name="Light List Accent 5" w:uiPriority="61" w:semiHidden="0" w:unhideWhenUsed="0" w:qFormat="1"/>
    <w:lsdException w:name="Light Grid Accent 5" w:uiPriority="62" w:semiHidden="0" w:unhideWhenUsed="0" w:qFormat="1"/>
    <w:lsdException w:name="Medium Shading 1 Accent 5" w:uiPriority="63" w:semiHidden="0" w:unhideWhenUsed="0"/>
    <w:lsdException w:name="Medium Shading 2 Accent 5" w:uiPriority="64" w:semiHidden="0" w:unhideWhenUsed="0"/>
    <w:lsdException w:name="Medium List 1 Accent 5" w:uiPriority="65" w:semiHidden="0" w:unhideWhenUsed="0" w:qFormat="1"/>
    <w:lsdException w:name="Medium List 2 Accent 5" w:uiPriority="66" w:semiHidden="0" w:unhideWhenUsed="0"/>
    <w:lsdException w:name="Medium Grid 1 Accent 5" w:uiPriority="67" w:semiHidden="0" w:unhideWhenUsed="0"/>
    <w:lsdException w:name="Medium Grid 2 Accent 5" w:uiPriority="68" w:semiHidden="0" w:unhideWhenUsed="0" w:qFormat="1"/>
    <w:lsdException w:name="Medium Grid 3 Accent 5" w:uiPriority="69" w:semiHidden="0" w:unhideWhenUsed="0" w:qFormat="1"/>
    <w:lsdException w:name="Dark List Accent 5" w:uiPriority="70" w:semiHidden="0" w:unhideWhenUsed="0"/>
    <w:lsdException w:name="Colorful Shading Accent 5" w:uiPriority="71" w:semiHidden="0" w:unhideWhenUsed="0" w:qFormat="1"/>
    <w:lsdException w:name="Colorful List Accent 5" w:uiPriority="72" w:semiHidden="0" w:unhideWhenUsed="0"/>
    <w:lsdException w:name="Colorful Grid Accent 5" w:uiPriority="73" w:semiHidden="0" w:unhideWhenUsed="0" w:qFormat="1"/>
    <w:lsdException w:name="Light Shading Accent 6" w:uiPriority="60" w:semiHidden="0" w:unhideWhenUsed="0"/>
    <w:lsdException w:name="Light List Accent 6" w:uiPriority="61" w:semiHidden="0" w:unhideWhenUsed="0"/>
    <w:lsdException w:name="Light Grid Accent 6" w:uiPriority="62" w:semiHidden="0" w:unhideWhenUsed="0" w:qFormat="1"/>
    <w:lsdException w:name="Medium Shading 1 Accent 6" w:uiPriority="63" w:semiHidden="0" w:unhideWhenUsed="0"/>
    <w:lsdException w:name="Medium Shading 2 Accent 6" w:uiPriority="64" w:semiHidden="0" w:unhideWhenUsed="0" w:qFormat="1"/>
    <w:lsdException w:name="Medium List 1 Accent 6" w:uiPriority="65" w:semiHidden="0" w:unhideWhenUsed="0" w:qFormat="1"/>
    <w:lsdException w:name="Medium List 2 Accent 6" w:uiPriority="66" w:semiHidden="0" w:unhideWhenUsed="0" w:qFormat="1"/>
    <w:lsdException w:name="Medium Grid 1 Accent 6" w:uiPriority="67" w:semiHidden="0" w:unhideWhenUsed="0" w:qFormat="1"/>
    <w:lsdException w:name="Medium Grid 2 Accent 6" w:uiPriority="68" w:semiHidden="0" w:unhideWhenUsed="0" w:qFormat="1"/>
    <w:lsdException w:name="Medium Grid 3 Accent 6" w:uiPriority="69" w:semiHidden="0" w:unhideWhenUsed="0" w:qFormat="1"/>
    <w:lsdException w:name="Dark List Accent 6" w:uiPriority="70" w:semiHidden="0" w:unhideWhenUsed="0"/>
    <w:lsdException w:name="Colorful Shading Accent 6" w:uiPriority="71" w:semiHidden="0" w:unhideWhenUsed="0" w:qFormat="1"/>
    <w:lsdException w:name="Colorful List Accent 6" w:uiPriority="72" w:semiHidden="0" w:unhideWhenUsed="0" w:qFormat="1"/>
    <w:lsdException w:name="Colorful Grid Accent 6" w:uiPriority="73" w:semiHidden="0" w:unhideWhenUsed="0"/>
  </w:latentStyles>
  <w:style w:type="paragraph" w:styleId="1" w:default="1">
    <w:name w:val="Normal"/>
    <w:qFormat/>
    <w:uiPriority w:val="0"/>
    <w:pPr>
      <w:spacing w:after="0" w:line="240" w:lineRule="auto"/>
    </w:pPr>
    <w:rPr>
      <w:rFonts w:ascii="Times New Roman" w:hAnsi="Times New Roman" w:eastAsia="Times New Roman" w:cs="Times New Roman"/>
      <w:color w:val="000000"/>
      <w:sz w:val="26"/>
      <w:szCs w:val="22"/>
      <w:lang w:val="vi-VN" w:eastAsia="vi-VN" w:bidi="ar-SA"/>
    </w:rPr>
  </w:style>
  <w:style w:type="paragraph" w:styleId="2">
    <w:name w:val="heading 1"/>
    <w:basedOn w:val="1"/>
    <w:next w:val="1"/>
    <w:link w:val="142"/>
    <w:qFormat/>
    <w:uiPriority w:val="9"/>
    <w:pPr>
      <w:keepNext/>
      <w:keepLines/>
      <w:pageBreakBefore/>
      <w:spacing w:before="120" w:after="360" w:line="360" w:lineRule="auto"/>
      <w:jc w:val="center"/>
      <w:outlineLvl w:val="0"/>
    </w:pPr>
    <w:rPr>
      <w:b/>
      <w:bCs/>
      <w:sz w:val="32"/>
      <w:szCs w:val="28"/>
    </w:rPr>
  </w:style>
  <w:style w:type="paragraph" w:styleId="3">
    <w:name w:val="heading 2"/>
    <w:basedOn w:val="1"/>
    <w:next w:val="1"/>
    <w:link w:val="143"/>
    <w:unhideWhenUsed/>
    <w:qFormat/>
    <w:uiPriority w:val="9"/>
    <w:pPr>
      <w:keepNext/>
      <w:keepLines/>
      <w:spacing w:before="120" w:after="120" w:line="288" w:lineRule="auto"/>
      <w:ind w:left="720" w:hanging="720"/>
      <w:outlineLvl w:val="1"/>
    </w:pPr>
    <w:rPr>
      <w:b/>
      <w:bCs/>
      <w:sz w:val="28"/>
      <w:szCs w:val="26"/>
    </w:rPr>
  </w:style>
  <w:style w:type="paragraph" w:styleId="4">
    <w:name w:val="heading 3"/>
    <w:basedOn w:val="1"/>
    <w:next w:val="1"/>
    <w:link w:val="144"/>
    <w:unhideWhenUsed/>
    <w:qFormat/>
    <w:uiPriority w:val="9"/>
    <w:pPr>
      <w:keepNext/>
      <w:keepLines/>
      <w:spacing w:before="120" w:after="120" w:line="288" w:lineRule="auto"/>
      <w:ind w:left="720" w:hanging="720"/>
      <w:outlineLvl w:val="2"/>
    </w:pPr>
    <w:rPr>
      <w:b/>
      <w:bCs/>
    </w:rPr>
  </w:style>
  <w:style w:type="paragraph" w:styleId="5">
    <w:name w:val="heading 4"/>
    <w:basedOn w:val="1"/>
    <w:next w:val="1"/>
    <w:link w:val="154"/>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styleId="11" w:default="1">
    <w:name w:val="Default Paragraph Font"/>
    <w:semiHidden/>
    <w:unhideWhenUsed/>
    <w:qFormat/>
    <w:uiPriority w:val="1"/>
  </w:style>
  <w:style w:type="table" w:styleId="12" w:default="1">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8"/>
    <w:unhideWhenUsed/>
    <w:qFormat/>
    <w:uiPriority w:val="99"/>
    <w:pPr>
      <w:spacing w:after="120"/>
    </w:pPr>
  </w:style>
  <w:style w:type="paragraph" w:styleId="14">
    <w:name w:val="Body Text 2"/>
    <w:basedOn w:val="1"/>
    <w:link w:val="149"/>
    <w:unhideWhenUsed/>
    <w:qFormat/>
    <w:uiPriority w:val="99"/>
    <w:pPr>
      <w:spacing w:after="120" w:line="480" w:lineRule="auto"/>
    </w:pPr>
  </w:style>
  <w:style w:type="paragraph" w:styleId="15">
    <w:name w:val="Body Text 3"/>
    <w:basedOn w:val="1"/>
    <w:link w:val="150"/>
    <w:unhideWhenUsed/>
    <w:qFormat/>
    <w:uiPriority w:val="99"/>
    <w:pPr>
      <w:spacing w:after="120"/>
    </w:pPr>
    <w:rPr>
      <w:sz w:val="16"/>
      <w:szCs w:val="16"/>
    </w:rPr>
  </w:style>
  <w:style w:type="paragraph" w:styleId="16">
    <w:name w:val="caption"/>
    <w:basedOn w:val="1"/>
    <w:next w:val="1"/>
    <w:semiHidden/>
    <w:unhideWhenUsed/>
    <w:qFormat/>
    <w:uiPriority w:val="35"/>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qFormat/>
    <w:uiPriority w:val="99"/>
    <w:pPr>
      <w:tabs>
        <w:tab w:val="center" w:pos="4680"/>
        <w:tab w:val="right" w:pos="9360"/>
      </w:tabs>
    </w:pPr>
  </w:style>
  <w:style w:type="paragraph" w:styleId="19">
    <w:name w:val="header"/>
    <w:basedOn w:val="1"/>
    <w:link w:val="139"/>
    <w:unhideWhenUsed/>
    <w:qFormat/>
    <w:uiPriority w:val="99"/>
    <w:pPr>
      <w:tabs>
        <w:tab w:val="center" w:pos="4680"/>
        <w:tab w:val="right" w:pos="9360"/>
      </w:tabs>
    </w:pPr>
  </w:style>
  <w:style w:type="character" w:styleId="20">
    <w:name w:val="Hyperlink"/>
    <w:basedOn w:val="11"/>
    <w:unhideWhenUsed/>
    <w:qFormat/>
    <w:uiPriority w:val="99"/>
    <w:rPr>
      <w:color w:val="0000FF" w:themeColor="hyperlink"/>
      <w:u w:val="single"/>
      <w14:textFill>
        <w14:solidFill>
          <w14:schemeClr w14:val="hlink"/>
        </w14:solidFill>
      </w14:textFill>
    </w:rPr>
  </w:style>
  <w:style w:type="paragraph" w:styleId="21">
    <w:name w:val="List"/>
    <w:basedOn w:val="1"/>
    <w:unhideWhenUsed/>
    <w:qFormat/>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imes New Roman" w:cs="Times New Roman"/>
      <w:sz w:val="20"/>
      <w:szCs w:val="20"/>
      <w:lang w:val="vi-VN" w:eastAsia="vi-VN" w:bidi="ar-SA"/>
    </w:rPr>
  </w:style>
  <w:style w:type="character" w:styleId="34">
    <w:name w:val="Strong"/>
    <w:basedOn w:val="11"/>
    <w:qFormat/>
    <w:uiPriority w:val="22"/>
    <w:rPr>
      <w:b/>
      <w:bCs/>
    </w:rPr>
  </w:style>
  <w:style w:type="paragraph" w:styleId="35">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5"/>
    <w:qFormat/>
    <w:uiPriority w:val="10"/>
    <w:pPr>
      <w:pBdr>
        <w:bottom w:val="single" w:color="4F81BD" w:themeColor="accent1" w:sz="8" w:space="4"/>
      </w:pBdr>
      <w:spacing w:after="300"/>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toc 1"/>
    <w:basedOn w:val="1"/>
    <w:next w:val="1"/>
    <w:autoRedefine/>
    <w:unhideWhenUsed/>
    <w:qFormat/>
    <w:uiPriority w:val="39"/>
    <w:pPr>
      <w:spacing w:after="100"/>
    </w:pPr>
  </w:style>
  <w:style w:type="paragraph" w:styleId="39">
    <w:name w:val="toc 2"/>
    <w:basedOn w:val="1"/>
    <w:next w:val="1"/>
    <w:autoRedefine/>
    <w:unhideWhenUsed/>
    <w:qFormat/>
    <w:uiPriority w:val="39"/>
    <w:pPr>
      <w:spacing w:after="100"/>
      <w:ind w:left="260"/>
    </w:pPr>
  </w:style>
  <w:style w:type="paragraph" w:styleId="40">
    <w:name w:val="toc 3"/>
    <w:basedOn w:val="1"/>
    <w:next w:val="1"/>
    <w:autoRedefine/>
    <w:unhideWhenUsed/>
    <w:qFormat/>
    <w:uiPriority w:val="39"/>
    <w:pPr>
      <w:spacing w:after="100"/>
      <w:ind w:left="520"/>
    </w:pPr>
  </w:style>
  <w:style w:type="table" w:styleId="41">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9" w:customStyle="1">
    <w:name w:val="Header Char"/>
    <w:basedOn w:val="11"/>
    <w:link w:val="19"/>
    <w:qFormat/>
    <w:uiPriority w:val="99"/>
  </w:style>
  <w:style w:type="character" w:styleId="140" w:customStyle="1">
    <w:name w:val="Footer Char"/>
    <w:basedOn w:val="11"/>
    <w:link w:val="18"/>
    <w:qFormat/>
    <w:uiPriority w:val="99"/>
  </w:style>
  <w:style w:type="paragraph" w:styleId="141">
    <w:name w:val="No Spacing"/>
    <w:qFormat/>
    <w:uiPriority w:val="1"/>
    <w:pPr>
      <w:spacing w:after="0" w:line="240" w:lineRule="auto"/>
    </w:pPr>
    <w:rPr>
      <w:rFonts w:ascii="Times New Roman" w:hAnsi="Times New Roman" w:eastAsia="Times New Roman" w:cs="Times New Roman"/>
      <w:sz w:val="22"/>
      <w:szCs w:val="22"/>
      <w:lang w:val="vi-VN" w:eastAsia="vi-VN" w:bidi="ar-SA"/>
    </w:rPr>
  </w:style>
  <w:style w:type="character" w:styleId="142" w:customStyle="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styleId="143" w:customStyle="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styleId="144" w:customStyle="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styleId="145" w:customStyle="1">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styleId="146" w:customStyle="1">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styleId="148" w:customStyle="1">
    <w:name w:val="Body Text Char"/>
    <w:basedOn w:val="11"/>
    <w:link w:val="13"/>
    <w:qFormat/>
    <w:uiPriority w:val="99"/>
  </w:style>
  <w:style w:type="character" w:styleId="149" w:customStyle="1">
    <w:name w:val="Body Text 2 Char"/>
    <w:basedOn w:val="11"/>
    <w:link w:val="14"/>
    <w:uiPriority w:val="99"/>
  </w:style>
  <w:style w:type="character" w:styleId="150" w:customStyle="1">
    <w:name w:val="Body Text 3 Char"/>
    <w:basedOn w:val="11"/>
    <w:link w:val="15"/>
    <w:qFormat/>
    <w:uiPriority w:val="99"/>
    <w:rPr>
      <w:sz w:val="16"/>
      <w:szCs w:val="16"/>
    </w:rPr>
  </w:style>
  <w:style w:type="character" w:styleId="151" w:customStyle="1">
    <w:name w:val="Macro Text Char"/>
    <w:basedOn w:val="11"/>
    <w:link w:val="33"/>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styleId="153" w:customStyle="1">
    <w:name w:val="Quote Char"/>
    <w:basedOn w:val="11"/>
    <w:link w:val="152"/>
    <w:uiPriority w:val="29"/>
    <w:rPr>
      <w:i/>
      <w:iCs/>
      <w:color w:val="000000" w:themeColor="text1"/>
      <w14:textFill>
        <w14:solidFill>
          <w14:schemeClr w14:val="tx1"/>
        </w14:solidFill>
      </w14:textFill>
    </w:rPr>
  </w:style>
  <w:style w:type="character" w:styleId="154" w:customStyle="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styleId="155" w:customStyle="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styleId="156" w:customStyle="1">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styleId="157" w:customStyle="1">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styleId="158" w:customStyle="1">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styleId="159" w:customStyle="1">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styleId="161" w:customStyle="1">
    <w:name w:val="Intense Quote Char"/>
    <w:basedOn w:val="11"/>
    <w:link w:val="160"/>
    <w:uiPriority w:val="30"/>
    <w:rPr>
      <w:b/>
      <w:bCs/>
      <w:i/>
      <w:iCs/>
      <w:color w:val="4F81BD" w:themeColor="accent1"/>
      <w14:textFill>
        <w14:solidFill>
          <w14:schemeClr w14:val="accent1"/>
        </w14:solidFill>
      </w14:textFill>
    </w:rPr>
  </w:style>
  <w:style w:type="character" w:styleId="162" w:customStyle="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styleId="163" w:customStyle="1">
    <w:name w:val="Intense Emphasis"/>
    <w:basedOn w:val="11"/>
    <w:qFormat/>
    <w:uiPriority w:val="21"/>
    <w:rPr>
      <w:b/>
      <w:bCs/>
      <w:i/>
      <w:iCs/>
      <w:color w:val="4F81BD" w:themeColor="accent1"/>
      <w14:textFill>
        <w14:solidFill>
          <w14:schemeClr w14:val="accent1"/>
        </w14:solidFill>
      </w14:textFill>
    </w:rPr>
  </w:style>
  <w:style w:type="character" w:styleId="164" w:customStyle="1">
    <w:name w:val="Subtle Reference"/>
    <w:basedOn w:val="11"/>
    <w:qFormat/>
    <w:uiPriority w:val="31"/>
    <w:rPr>
      <w:smallCaps/>
      <w:color w:val="C0504D" w:themeColor="accent2"/>
      <w:u w:val="single"/>
      <w14:textFill>
        <w14:solidFill>
          <w14:schemeClr w14:val="accent2"/>
        </w14:solidFill>
      </w14:textFill>
    </w:rPr>
  </w:style>
  <w:style w:type="character" w:styleId="165" w:customStyle="1">
    <w:name w:val="Intense Reference"/>
    <w:basedOn w:val="11"/>
    <w:qFormat/>
    <w:uiPriority w:val="32"/>
    <w:rPr>
      <w:b/>
      <w:bCs/>
      <w:smallCaps/>
      <w:color w:val="C0504D" w:themeColor="accent2"/>
      <w:spacing w:val="5"/>
      <w:u w:val="single"/>
      <w14:textFill>
        <w14:solidFill>
          <w14:schemeClr w14:val="accent2"/>
        </w14:solidFill>
      </w14:textFill>
    </w:rPr>
  </w:style>
  <w:style w:type="character" w:styleId="166" w:customStyle="1">
    <w:name w:val="Book Title"/>
    <w:basedOn w:val="11"/>
    <w:qFormat/>
    <w:uiPriority w:val="33"/>
    <w:rPr>
      <w:b/>
      <w:bCs/>
      <w:smallCaps/>
      <w:spacing w:val="5"/>
    </w:rPr>
  </w:style>
  <w:style w:type="paragraph" w:styleId="167" w:customStyle="1">
    <w:name w:val="TOC Heading"/>
    <w:basedOn w:val="2"/>
    <w:next w:val="1"/>
    <w:semiHidden/>
    <w:unhideWhenUsed/>
    <w:qFormat/>
    <w:uiPriority w:val="39"/>
    <w:pPr>
      <w:outlineLvl w:val="9"/>
    </w:pPr>
  </w:style>
  <w:style w:type="paragraph" w:styleId="168" w:customStyle="1">
    <w:name w:val="Tiêu đề không mục lục"/>
    <w:basedOn w:val="1"/>
    <w:qFormat/>
    <w:uiPriority w:val="0"/>
    <w:pPr>
      <w:keepNext/>
      <w:spacing w:before="120" w:after="360" w:line="360" w:lineRule="auto"/>
      <w:jc w:val="center"/>
    </w:pPr>
    <w:rPr>
      <w:b/>
      <w:sz w:val="32"/>
    </w:rPr>
  </w:style>
  <w:style w:type="paragraph" w:styleId="169" w:customStyle="1">
    <w:name w:val="Nội dung"/>
    <w:basedOn w:val="1"/>
    <w:qFormat/>
    <w:uiPriority w:val="0"/>
    <w:pPr>
      <w:spacing w:before="120" w:line="360" w:lineRule="auto"/>
      <w:ind w:firstLine="720"/>
      <w:jc w:val="both"/>
    </w:pPr>
  </w:style>
  <w:style w:type="paragraph" w:styleId="170" w:customStyle="1">
    <w:name w:val="Ghi chú hướng dẫn"/>
    <w:basedOn w:val="169"/>
    <w:qFormat/>
    <w:uiPriority w:val="0"/>
    <w:pPr>
      <w:spacing w:line="312" w:lineRule="auto"/>
    </w:pPr>
    <w:rPr>
      <w:i/>
      <w:color w:val="404040"/>
      <w:sz w:val="24"/>
    </w:rPr>
  </w:style>
  <w:style w:type="paragraph" w:styleId="171" w:customStyle="1">
    <w:name w:val="Mục danh sách"/>
    <w:basedOn w:val="1"/>
    <w:qFormat/>
    <w:uiPriority w:val="0"/>
    <w:pPr>
      <w:tabs>
        <w:tab w:val="left" w:pos="720"/>
      </w:tabs>
      <w:spacing w:before="60" w:line="360" w:lineRule="auto"/>
      <w:ind w:left="720" w:hanging="425"/>
      <w:jc w:val="both"/>
    </w:pPr>
  </w:style>
  <w:style w:type="paragraph" w:styleId="172" w:customStyle="1">
    <w:name w:val="Tài liệu tham khảo"/>
    <w:basedOn w:val="1"/>
    <w:qFormat/>
    <w:uiPriority w:val="0"/>
    <w:pPr>
      <w:tabs>
        <w:tab w:val="left" w:pos="567"/>
      </w:tabs>
      <w:spacing w:before="80" w:line="312" w:lineRule="auto"/>
      <w:ind w:left="567" w:hanging="567"/>
      <w:jc w:val="both"/>
    </w:pPr>
    <w:rPr>
      <w:sz w:val="24"/>
    </w:rPr>
  </w:style>
  <w:style w:type="paragraph" w:styleId="173" w:customStyle="1">
    <w:name w:val="Mã nguồn"/>
    <w:basedOn w:val="1"/>
    <w:qFormat/>
    <w:uiPriority w:val="0"/>
    <w:pPr>
      <w:ind w:left="170"/>
    </w:pPr>
    <w:rPr>
      <w:rFonts w:ascii="Consolas" w:hAnsi="Consolas" w:eastAsia="Consolas" w:cs="Consolas"/>
      <w:sz w:val="20"/>
    </w:rPr>
  </w:style>
  <w:style w:type="paragraph" w:styleId="174" w:customStyle="1">
    <w:name w:val="Chú thích bảng"/>
    <w:basedOn w:val="1"/>
    <w:qFormat/>
    <w:uiPriority w:val="0"/>
    <w:pPr>
      <w:keepNext/>
      <w:spacing w:before="120" w:after="120"/>
      <w:jc w:val="center"/>
    </w:pPr>
    <w:rPr>
      <w:sz w:val="24"/>
    </w:rPr>
  </w:style>
  <w:style w:type="paragraph" w:styleId="175" w:customStyle="1">
    <w:name w:val="Chú thích hình"/>
    <w:basedOn w:val="1"/>
    <w:qFormat/>
    <w:uiPriority w:val="0"/>
    <w:pPr>
      <w:spacing w:before="120" w:after="200"/>
      <w:jc w:val="center"/>
    </w:pPr>
    <w:rPr>
      <w:sz w:val="24"/>
    </w:rPr>
  </w:style>
  <w:style w:type="paragraph" w:styleId="176" w:customStyle="1">
    <w:name w:val="Chữ trong bảng"/>
    <w:basedOn w:val="1"/>
    <w:qFormat/>
    <w:uiPriority w:val="0"/>
    <w:pPr>
      <w:spacing w:before="40" w:after="40"/>
    </w:pPr>
    <w:rPr>
      <w:sz w:val="24"/>
    </w:rPr>
  </w:style>
  <w:style w:type="paragraph" w:styleId="177" w:customStyle="1">
    <w:name w:val="TOC 11"/>
    <w:basedOn w:val="1"/>
    <w:uiPriority w:val="0"/>
    <w:pPr>
      <w:tabs>
        <w:tab w:val="right" w:leader="dot" w:pos="9071"/>
      </w:tabs>
      <w:spacing w:before="80" w:after="40" w:line="276" w:lineRule="auto"/>
    </w:pPr>
    <w:rPr>
      <w:b/>
    </w:rPr>
  </w:style>
  <w:style w:type="paragraph" w:styleId="178" w:customStyle="1">
    <w:name w:val="TOC 21"/>
    <w:basedOn w:val="1"/>
    <w:qFormat/>
    <w:uiPriority w:val="0"/>
    <w:pPr>
      <w:tabs>
        <w:tab w:val="right" w:leader="dot" w:pos="9071"/>
      </w:tabs>
      <w:spacing w:after="40" w:line="276" w:lineRule="auto"/>
      <w:ind w:left="340"/>
    </w:pPr>
  </w:style>
  <w:style w:type="paragraph" w:styleId="179" w:customStyle="1">
    <w:name w:val="TOC 31"/>
    <w:basedOn w:val="1"/>
    <w:uiPriority w:val="0"/>
    <w:pPr>
      <w:tabs>
        <w:tab w:val="right" w:leader="dot" w:pos="9071"/>
      </w:tabs>
      <w:spacing w:after="40" w:line="276" w:lineRule="auto"/>
      <w:ind w:left="794"/>
    </w:pPr>
    <w:rPr>
      <w:sz w:val="24"/>
    </w:rPr>
  </w:style>
  <w:style w:type="paragraph" w:styleId="180" w:customStyle="1">
    <w:name w:val="Danh mục bảng hình"/>
    <w:basedOn w:val="1"/>
    <w:qFormat/>
    <w:uiPriority w:val="0"/>
    <w:pPr>
      <w:tabs>
        <w:tab w:val="right" w:leader="dot" w:pos="9071"/>
      </w:tabs>
      <w:spacing w:after="40" w:line="312" w:lineRule="auto"/>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42358954" Type="http://schemas.openxmlformats.org/officeDocument/2006/relationships/image" Target="../media/image2.png"/><Relationship Id="rId846853396" Type="http://schemas.openxmlformats.org/officeDocument/2006/relationships/image" Target="../media/image3.png"/><Relationship Id="rId317436061" Type="http://schemas.openxmlformats.org/officeDocument/2006/relationships/image" Target="../media/image4.png"/><Relationship Id="rId187759508" Type="http://schemas.openxmlformats.org/officeDocument/2006/relationships/image" Target="../media/image5.png"/><Relationship Id="rId988929283" Type="http://schemas.openxmlformats.org/officeDocument/2006/relationships/image" Target="../media/image6.png"/><Relationship Id="rId1175689606" Type="http://schemas.openxmlformats.org/officeDocument/2006/relationships/image" Target="../media/image7.png"/><Relationship Id="rId719118685" Type="http://schemas.openxmlformats.org/officeDocument/2006/relationships/image" Target="../media/image8.png"/><Relationship Id="rId1771940080" Type="http://schemas.openxmlformats.org/officeDocument/2006/relationships/image" Target="../media/image9.png"/><Relationship Id="rId851413395" Type="http://schemas.openxmlformats.org/officeDocument/2006/relationships/image" Target="../media/imagea.png"/><Relationship Id="rId1448781910" Type="http://schemas.openxmlformats.org/officeDocument/2006/relationships/image" Target="../media/imageb.png"/><Relationship Id="rId674585347" Type="http://schemas.openxmlformats.org/officeDocument/2006/relationships/image" Target="../media/imagec.png"/><Relationship Id="rId299621779" Type="http://schemas.openxmlformats.org/officeDocument/2006/relationships/image" Target="../media/imaged.png"/><Relationship Id="rId13" Type="http://schemas.openxmlformats.org/officeDocument/2006/relationships/image" Target="media/image10.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2013-12-23T23:15:00.0000000Z</dcterms:created>
  <dc:creator>Mai Đăng Khoa</dc:creator>
  <lastModifiedBy>Mai Khoa</lastModifiedBy>
  <dcterms:modified xsi:type="dcterms:W3CDTF">2026-10-31T07:45:24.8892619Z</dcterms:modified>
  <dc:title>Phân tích số nguyên thành tổng không tăng</dc:title>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eyJoZGlkIjoiZGE2OTE1NjY4N2VjNzFjZWE1YmMwODg1YmJjZGY4MmMiLCJ1c2VySWQiOiI4ODEzNjQ3Mzk4NTk5In0=</vt:lpwstr>
  </property>
  <property fmtid="{D5CDD505-2E9C-101B-9397-08002B2CF9AE}" pid="3" name="KSOProductBuildVer">
    <vt:lpwstr>1033-12.1.0.29162</vt:lpwstr>
  </property>
  <property fmtid="{D5CDD505-2E9C-101B-9397-08002B2CF9AE}" pid="4" name="ICV">
    <vt:lpwstr>443156D8FABE4E178927FBD83E5E0BF7_13</vt:lpwstr>
  </property>
</Properties>
</file>